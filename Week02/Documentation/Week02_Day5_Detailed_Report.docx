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Default ContentType="image/x-wmf" Extension="wmf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1" Type="http://schemas.openxmlformats.org/package/2006/relationships/metadata/thumbnail" Target="docProps/thumbnail.wmf"/><Relationship Id="rId5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jc w:val="center"/>
      </w:pPr>
      <w:r>
        <w:t>Week 2 – Day 5 Learning Document</w:t>
      </w:r>
    </w:p>
    <w:p>
      <w:r>
        <w:rPr>
          <w:b/>
        </w:rPr>
        <w:t xml:space="preserve">Name: </w:t>
      </w:r>
      <w:r>
        <w:t>Joshikannan Neelanarayanan</w:t>
      </w:r>
      <w:r>
        <w:br/>
      </w:r>
      <w:r>
        <w:rPr>
          <w:b/>
        </w:rPr>
        <w:t xml:space="preserve">Cohort: </w:t>
      </w:r>
      <w:r>
        <w:t>Bridge Course</w:t>
      </w:r>
      <w:r>
        <w:br/>
      </w:r>
      <w:r>
        <w:rPr>
          <w:b/>
        </w:rPr>
        <w:t xml:space="preserve">Week: </w:t>
      </w:r>
      <w:r>
        <w:t>Week 2</w:t>
      </w:r>
      <w:r>
        <w:br/>
      </w:r>
      <w:r>
        <w:rPr>
          <w:b/>
        </w:rPr>
        <w:t xml:space="preserve">Topic: </w:t>
      </w:r>
      <w:r>
        <w:t>Day 5 – Extension Methods &amp; Mini Projects</w:t>
      </w:r>
    </w:p>
    <w:p>
      <w:pPr>
        <w:pStyle w:val="3"/>
      </w:pPr>
      <w:r>
        <w:t>Objective</w:t>
      </w:r>
    </w:p>
    <w:p>
      <w:r>
        <w:t>The objective of this day was to understand the assigned concepts through hands-on implementation, verify the expected output, and relate each concept to real-world .NET application development.</w:t>
      </w:r>
    </w:p>
    <w:p>
      <w:pPr>
        <w:pStyle w:val="3"/>
      </w:pPr>
      <w:r>
        <w:t>Task 2.14 – Extension Methods</w:t>
      </w:r>
    </w:p>
    <w:p>
      <w:r>
        <w:t>Implemented ToTitleCase(), IsNullOrEmpty() and ToWords() extension methods. Used anonymous types to project annual salary information and learned why anonymous types cannot be returned from methods.</w:t>
      </w:r>
    </w:p>
    <w:p>
      <w:pPr>
        <w:pStyle w:val="3"/>
      </w:pPr>
      <w:r>
        <w:t>Mini Project Q4 – Employee Payroll</w:t>
      </w:r>
    </w:p>
    <w:p>
      <w:r>
        <w:t>Developed an employee payroll system using abstraction, interfaces, polymorphism and LINQ GroupBy to calculate total payroll and department summaries.</w:t>
      </w:r>
    </w:p>
    <w:p>
      <w:pPr>
        <w:pStyle w:val="3"/>
      </w:pPr>
      <w:r>
        <w:t>Mini Project Q5 – Notification Engine</w:t>
      </w:r>
    </w:p>
    <w:p>
      <w:r>
        <w:t>Implemented a notification engine using delegates and events. Sent Email, SMS and Push notifications while logging every notification through subscribed event handlers.</w:t>
      </w:r>
    </w:p>
    <w:p>
      <w:pPr>
        <w:pStyle w:val="3"/>
      </w:pPr>
      <w:r>
        <w:t>Mini Project Q6 – Library Management</w:t>
      </w:r>
    </w:p>
    <w:p>
      <w:r>
        <w:t>Developed a library management application containing more than fifteen books and implemented LINQ queries for filtering, grouping, sorting and finding the oldest book.</w:t>
      </w:r>
    </w:p>
    <w:p>
      <w:pPr>
        <w:pStyle w:val="3"/>
      </w:pPr>
      <w:r>
        <w:t>Program Output</w:t>
      </w:r>
    </w:p>
    <w:p>
      <w:r>
        <w:t>All tasks were executed successfully. Console output verified the expected behavior for each implementation.</w:t>
      </w:r>
    </w:p>
    <w:p>
      <w:pPr>
        <w:pStyle w:val="3"/>
      </w:pPr>
      <w:r>
        <w:t>Real-world Applications</w:t>
      </w:r>
    </w:p>
    <w:p>
      <w:r>
        <w:t>These concepts are commonly used in ASP.NET Core Web APIs, enterprise business applications, reusable libraries, and production-grade .NET software.</w:t>
      </w:r>
    </w:p>
    <w:p>
      <w:pPr>
        <w:pStyle w:val="3"/>
      </w:pPr>
      <w:r>
        <w:t>Lessons Learnt</w:t>
      </w:r>
    </w:p>
    <w:p>
      <w:r>
        <w:t>By completing this day's exercises, I gained practical understanding of the concepts and learned how to apply them in object-oriented application development.</w:t>
      </w:r>
    </w:p>
    <w:p>
      <w:pPr>
        <w:pStyle w:val="3"/>
      </w:pPr>
      <w:r>
        <w:t>Evidence</w:t>
      </w:r>
    </w:p>
    <w:p>
      <w:r>
        <w:t>Insert the console output screenshot for this day below this section.</w:t>
      </w:r>
    </w:p>
    <w:p>
      <w:pPr>
        <w:rPr>
          <w:lang/>
        </w:rPr>
      </w:pPr>
      <w:r>
        <w:rPr>
          <w:rFonts w:ascii="Cambria" w:hAnsi="Cambria" w:eastAsia="ＭＳ 明朝"/>
          <w:sz w:val="22"/>
          <w:szCs w:val="22"/>
          <w:lang w:eastAsia="en-US" w:bidi="ar-SA"/>
        </w:rPr>
        <w:pict>
          <v:shape id="Picture Frame 1" o:spid="_x0000_s1026" type="#_x0000_t75" style="height:726.9pt;width:431.55pt;rotation:0f;" o:ole="f" fillcolor="#FFFFFF" filled="f" o:preferrelative="t" stroked="f" coordorigin="0,0" coordsize="21600,21600">
            <v:fill on="f" color2="#FFFFFF" focus="0%"/>
            <v:imagedata gain="65536f" blacklevel="0f" gamma="0" o:title="Day04_W2" r:id="rId5"/>
            <o:lock v:ext="edit" position="f" selection="f" grouping="f" rotation="f" cropping="f" text="f" aspectratio="t"/>
            <w10:wrap type="none"/>
            <w10:anchorlock/>
          </v:shape>
        </w:pic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GKyokashotai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94967176">
    <w:nsid w:val="FFFFFF88"/>
    <w:multiLevelType w:val="singleLevel"/>
    <w:tmpl w:val="FFFFFF88"/>
    <w:lvl w:ilvl="0" w:tentative="1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94967171">
    <w:nsid w:val="FFFFFF83"/>
    <w:multiLevelType w:val="singleLevel"/>
    <w:tmpl w:val="FFFFFF83"/>
    <w:lvl w:ilvl="0" w:tentative="1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294967166">
    <w:nsid w:val="FFFFFF7E"/>
    <w:multiLevelType w:val="singleLevel"/>
    <w:tmpl w:val="FFFFFF7E"/>
    <w:lvl w:ilvl="0" w:tentative="1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294967170">
    <w:nsid w:val="FFFFFF82"/>
    <w:multiLevelType w:val="singleLevel"/>
    <w:tmpl w:val="FFFFFF82"/>
    <w:lvl w:ilvl="0" w:tentative="1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294967167">
    <w:nsid w:val="FFFFFF7F"/>
    <w:multiLevelType w:val="singleLevel"/>
    <w:tmpl w:val="FFFFFF7F"/>
    <w:lvl w:ilvl="0" w:tentative="1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294967177">
    <w:nsid w:val="FFFFFF89"/>
    <w:multiLevelType w:val="singleLevel"/>
    <w:tmpl w:val="FFFFFF89"/>
    <w:lvl w:ilvl="0" w:tentative="1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294967177"/>
  </w:num>
  <w:num w:numId="2">
    <w:abstractNumId w:val="4294967171"/>
  </w:num>
  <w:num w:numId="3">
    <w:abstractNumId w:val="4294967170"/>
  </w:num>
  <w:num w:numId="4">
    <w:abstractNumId w:val="4294967176"/>
  </w:num>
  <w:num w:numId="5">
    <w:abstractNumId w:val="4294967167"/>
  </w:num>
  <w:num w:numId="6">
    <w:abstractNumId w:val="4294967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doNotDisplayPageBoundaries w:val="1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99" w:semiHidden="0" w:name="macro"/>
    <w:lsdException w:uiPriority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0" w:name="List 4"/>
    <w:lsdException w:uiPriority="0" w:name="List 5"/>
    <w:lsdException w:uiPriority="99" w:semiHidden="0" w:name="List Bullet 2"/>
    <w:lsdException w:uiPriority="99" w:semiHidden="0" w:name="List Bullet 3"/>
    <w:lsdException w:uiPriority="0" w:name="List Bullet 4"/>
    <w:lsdException w:uiPriority="0" w:name="List Bullet 5"/>
    <w:lsdException w:uiPriority="99" w:semiHidden="0" w:name="List Number 2"/>
    <w:lsdException w:uiPriority="99" w:semiHidden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99" w:semiHidden="0" w:name="Body Text"/>
    <w:lsdException w:uiPriority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99" w:semiHidden="0" w:name="Body Text 2"/>
    <w:lsdException w:uiPriority="99" w:semiHidden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33E5F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33E5F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32">
    <w:name w:val="Default Paragraph Font"/>
    <w:semiHidden/>
    <w:unhideWhenUsed/>
    <w:uiPriority w:val="1"/>
  </w:style>
  <w:style w:type="paragraph" w:styleId="11">
    <w:name w:val="Body Text"/>
    <w:basedOn w:val="1"/>
    <w:link w:val="47"/>
    <w:unhideWhenUsed/>
    <w:uiPriority w:val="99"/>
    <w:pPr>
      <w:spacing w:after="120"/>
    </w:pPr>
  </w:style>
  <w:style w:type="paragraph" w:styleId="12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5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Subtitle"/>
    <w:basedOn w:val="1"/>
    <w:next w:val="1"/>
    <w:link w:val="46"/>
    <w:qFormat/>
    <w:uiPriority w:val="11"/>
    <w:pPr>
      <w:numPr>
        <w:numId w:val="0"/>
      </w:numPr>
    </w:pPr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31">
    <w:name w:val="Title"/>
    <w:basedOn w:val="1"/>
    <w:next w:val="1"/>
    <w:link w:val="4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paragraph" w:customStyle="1" w:styleId="35">
    <w:name w:val="No Spacing"/>
    <w:qFormat/>
    <w:uiPriority w:val="1"/>
    <w:pPr>
      <w:spacing w:after="0" w:line="240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customStyle="1" w:styleId="36">
    <w:name w:val="List Paragraph"/>
    <w:basedOn w:val="1"/>
    <w:qFormat/>
    <w:uiPriority w:val="34"/>
    <w:pPr>
      <w:ind w:left="720"/>
      <w:contextualSpacing/>
    </w:pPr>
  </w:style>
  <w:style w:type="paragraph" w:customStyle="1" w:styleId="37">
    <w:name w:val="Quote"/>
    <w:basedOn w:val="1"/>
    <w:next w:val="1"/>
    <w:link w:val="51"/>
    <w:qFormat/>
    <w:uiPriority w:val="29"/>
    <w:rPr>
      <w:i/>
      <w:iCs/>
      <w:color w:val="000000"/>
    </w:rPr>
  </w:style>
  <w:style w:type="paragraph" w:customStyle="1" w:styleId="38">
    <w:name w:val="Intense Quote"/>
    <w:basedOn w:val="1"/>
    <w:next w:val="1"/>
    <w:link w:val="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0">
    <w:name w:val="Header Char"/>
    <w:basedOn w:val="32"/>
    <w:link w:val="16"/>
    <w:uiPriority w:val="99"/>
    <w:rPr/>
  </w:style>
  <w:style w:type="character" w:customStyle="1" w:styleId="41">
    <w:name w:val="Footer Char"/>
    <w:basedOn w:val="32"/>
    <w:link w:val="15"/>
    <w:uiPriority w:val="99"/>
    <w:rPr/>
  </w:style>
  <w:style w:type="character" w:customStyle="1" w:styleId="42">
    <w:name w:val="Heading 1 Char"/>
    <w:basedOn w:val="32"/>
    <w:link w:val="2"/>
    <w:uiPriority w:val="9"/>
    <w:rPr>
      <w:rFonts w:ascii="Calibri" w:hAnsi="Calibri" w:eastAsia="MS Gothic"/>
      <w:b/>
      <w:bCs/>
      <w:color w:val="365F90"/>
      <w:sz w:val="28"/>
      <w:szCs w:val="28"/>
    </w:rPr>
  </w:style>
  <w:style w:type="character" w:customStyle="1" w:styleId="43">
    <w:name w:val="Heading 2 Char"/>
    <w:basedOn w:val="32"/>
    <w:link w:val="3"/>
    <w:uiPriority w:val="9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44">
    <w:name w:val="Heading 3 Char"/>
    <w:basedOn w:val="32"/>
    <w:link w:val="4"/>
    <w:uiPriority w:val="9"/>
    <w:rPr>
      <w:rFonts w:ascii="Calibri" w:hAnsi="Calibri" w:eastAsia="MS Gothic"/>
      <w:b/>
      <w:bCs/>
      <w:color w:val="4F81BD"/>
    </w:rPr>
  </w:style>
  <w:style w:type="character" w:customStyle="1" w:styleId="45">
    <w:name w:val="Title Char"/>
    <w:basedOn w:val="32"/>
    <w:link w:val="31"/>
    <w:uiPriority w:val="10"/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customStyle="1" w:styleId="46">
    <w:name w:val="Subtitle Char"/>
    <w:basedOn w:val="32"/>
    <w:link w:val="30"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7">
    <w:name w:val="Body Text Char"/>
    <w:basedOn w:val="32"/>
    <w:link w:val="11"/>
    <w:uiPriority w:val="99"/>
    <w:rPr/>
  </w:style>
  <w:style w:type="character" w:customStyle="1" w:styleId="48">
    <w:name w:val="Body Text 2 Char"/>
    <w:basedOn w:val="32"/>
    <w:link w:val="12"/>
    <w:uiPriority w:val="99"/>
    <w:rPr/>
  </w:style>
  <w:style w:type="character" w:customStyle="1" w:styleId="49">
    <w:name w:val="Body Text 3 Char"/>
    <w:basedOn w:val="32"/>
    <w:link w:val="13"/>
    <w:uiPriority w:val="99"/>
    <w:rPr>
      <w:sz w:val="16"/>
      <w:szCs w:val="16"/>
    </w:rPr>
  </w:style>
  <w:style w:type="character" w:customStyle="1" w:styleId="50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character" w:customStyle="1" w:styleId="51">
    <w:name w:val="Quote Char"/>
    <w:basedOn w:val="32"/>
    <w:link w:val="37"/>
    <w:uiPriority w:val="29"/>
    <w:rPr>
      <w:i/>
      <w:iCs/>
      <w:color w:val="000000"/>
    </w:rPr>
  </w:style>
  <w:style w:type="character" w:customStyle="1" w:styleId="52">
    <w:name w:val="Heading 4 Char"/>
    <w:basedOn w:val="32"/>
    <w:link w:val="5"/>
    <w:semiHidden/>
    <w:uiPriority w:val="9"/>
    <w:rPr>
      <w:rFonts w:ascii="Calibri" w:hAnsi="Calibri" w:eastAsia="MS Gothic"/>
      <w:b/>
      <w:bCs/>
      <w:i/>
      <w:iCs/>
      <w:color w:val="4F81BD"/>
    </w:rPr>
  </w:style>
  <w:style w:type="character" w:customStyle="1" w:styleId="53">
    <w:name w:val="Heading 5 Char"/>
    <w:basedOn w:val="32"/>
    <w:link w:val="6"/>
    <w:semiHidden/>
    <w:uiPriority w:val="9"/>
    <w:rPr>
      <w:rFonts w:ascii="Calibri" w:hAnsi="Calibri" w:eastAsia="MS Gothic"/>
      <w:color w:val="233E5F"/>
    </w:rPr>
  </w:style>
  <w:style w:type="character" w:customStyle="1" w:styleId="54">
    <w:name w:val="Heading 6 Char"/>
    <w:basedOn w:val="32"/>
    <w:link w:val="7"/>
    <w:semiHidden/>
    <w:uiPriority w:val="9"/>
    <w:rPr>
      <w:rFonts w:ascii="Calibri" w:hAnsi="Calibri" w:eastAsia="MS Gothic"/>
      <w:i/>
      <w:iCs/>
      <w:color w:val="233E5F"/>
    </w:rPr>
  </w:style>
  <w:style w:type="character" w:customStyle="1" w:styleId="55">
    <w:name w:val="Heading 7 Char"/>
    <w:basedOn w:val="32"/>
    <w:link w:val="8"/>
    <w:semiHidden/>
    <w:uiPriority w:val="9"/>
    <w:rPr>
      <w:rFonts w:ascii="Calibri" w:hAnsi="Calibri" w:eastAsia="MS Gothic"/>
      <w:i/>
      <w:iCs/>
      <w:color w:val="3F3F3F"/>
    </w:rPr>
  </w:style>
  <w:style w:type="character" w:customStyle="1" w:styleId="56">
    <w:name w:val="Heading 8 Char"/>
    <w:basedOn w:val="32"/>
    <w:link w:val="9"/>
    <w:semiHidden/>
    <w:uiPriority w:val="9"/>
    <w:rPr>
      <w:rFonts w:ascii="Calibri" w:hAnsi="Calibri" w:eastAsia="MS Gothic"/>
      <w:color w:val="4F81BD"/>
      <w:sz w:val="20"/>
      <w:szCs w:val="20"/>
    </w:rPr>
  </w:style>
  <w:style w:type="character" w:customStyle="1" w:styleId="57">
    <w:name w:val="Heading 9 Char"/>
    <w:basedOn w:val="32"/>
    <w:link w:val="10"/>
    <w:semiHidden/>
    <w:uiPriority w:val="9"/>
    <w:rPr>
      <w:rFonts w:ascii="Calibri" w:hAnsi="Calibri" w:eastAsia="MS Gothic"/>
      <w:i/>
      <w:iCs/>
      <w:color w:val="3F3F3F"/>
      <w:sz w:val="20"/>
      <w:szCs w:val="20"/>
    </w:rPr>
  </w:style>
  <w:style w:type="character" w:customStyle="1" w:styleId="58">
    <w:name w:val="Intense Quote Char"/>
    <w:basedOn w:val="32"/>
    <w:link w:val="38"/>
    <w:uiPriority w:val="30"/>
    <w:rPr>
      <w:b/>
      <w:bCs/>
      <w:i/>
      <w:iCs/>
      <w:color w:val="4F81BD"/>
    </w:rPr>
  </w:style>
  <w:style w:type="character" w:customStyle="1" w:styleId="59">
    <w:name w:val="Subtle Emphasis"/>
    <w:basedOn w:val="32"/>
    <w:qFormat/>
    <w:uiPriority w:val="19"/>
    <w:rPr>
      <w:i/>
      <w:iCs/>
      <w:color w:val="7F7F7F"/>
    </w:rPr>
  </w:style>
  <w:style w:type="character" w:customStyle="1" w:styleId="60">
    <w:name w:val="Intense Emphasis"/>
    <w:basedOn w:val="32"/>
    <w:qFormat/>
    <w:uiPriority w:val="21"/>
    <w:rPr>
      <w:b/>
      <w:bCs/>
      <w:i/>
      <w:iCs/>
      <w:color w:val="4F81BD"/>
    </w:rPr>
  </w:style>
  <w:style w:type="character" w:customStyle="1" w:styleId="61">
    <w:name w:val="Subtle Reference"/>
    <w:basedOn w:val="32"/>
    <w:qFormat/>
    <w:uiPriority w:val="31"/>
    <w:rPr>
      <w:smallCaps/>
      <w:color w:val="C0504D"/>
      <w:u w:val="single"/>
    </w:rPr>
  </w:style>
  <w:style w:type="character" w:customStyle="1" w:styleId="62">
    <w:name w:val="Intense Reference"/>
    <w:basedOn w:val="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3">
    <w:name w:val="Book Title"/>
    <w:basedOn w:val="32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Office_9.1.0.4550_{F1E327BC-269C-435d-A152-05C5408002CA}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joshikannan.neelanar</cp:lastModifiedBy>
  <dcterms:modified xsi:type="dcterms:W3CDTF">2026-07-13T18:54:42Z</dcterms:modified>
  <dc:title>Week 2 – Day 5 Learning Document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
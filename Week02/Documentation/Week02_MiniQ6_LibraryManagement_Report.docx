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Default ContentType="image/x-wmf" Extension="wmf"/>
  <Override ContentType="application/vnd.openxmlformats-officedocument.wordprocessingml.document.main+xml" PartName="/word/document.xml"/>
  <Override ContentType="application/vnd.openxmlformats-officedocument.wordprocessingml.fontTable+xml" PartName="/word/fontTable.xml"/>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3" Type="http://schemas.openxmlformats.org/package/2006/relationships/metadata/core-properties" Target="docProps/core.xml"/><Relationship Id="rId1" Type="http://schemas.openxmlformats.org/package/2006/relationships/metadata/thumbnail" Target="docProps/thumbnail.wmf"/><Relationship Id="rId5"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jc w:val="center"/>
      </w:pPr>
      <w:r>
        <w:t>Week 2 - Mini Project Q6 Learning Document</w:t>
      </w:r>
    </w:p>
    <w:p>
      <w:r>
        <w:rPr>
          <w:b/>
        </w:rPr>
        <w:t xml:space="preserve">Name: </w:t>
      </w:r>
      <w:r>
        <w:t>Joshikannan Neelanarayanan</w:t>
      </w:r>
      <w:r>
        <w:br/>
      </w:r>
      <w:r>
        <w:rPr>
          <w:b/>
        </w:rPr>
        <w:t xml:space="preserve">Cohort: </w:t>
      </w:r>
      <w:r>
        <w:t>Bridge Course</w:t>
      </w:r>
      <w:r>
        <w:br/>
      </w:r>
      <w:r>
        <w:rPr>
          <w:b/>
        </w:rPr>
        <w:t xml:space="preserve">Week: </w:t>
      </w:r>
      <w:r>
        <w:t>Week 2</w:t>
      </w:r>
      <w:r>
        <w:br/>
      </w:r>
      <w:r>
        <w:rPr>
          <w:b/>
        </w:rPr>
        <w:t xml:space="preserve">Mini Project: </w:t>
      </w:r>
      <w:r>
        <w:t>Library Management using LINQ</w:t>
      </w:r>
    </w:p>
    <w:p>
      <w:pPr>
        <w:pStyle w:val="3"/>
      </w:pPr>
      <w:r>
        <w:t>Objective</w:t>
      </w:r>
    </w:p>
    <w:p>
      <w:r>
        <w:t>The objective of this mini project was to apply the concepts learned during Week 2 by building a complete C# console application using object-oriented programming principles and modern C# features.</w:t>
      </w:r>
    </w:p>
    <w:p>
      <w:pPr>
        <w:pStyle w:val="3"/>
      </w:pPr>
      <w:r>
        <w:t>Project Overview</w:t>
      </w:r>
    </w:p>
    <w:p>
      <w:r>
        <w:t>Developed a Library Management application containing more than fifteen books. Implemented LINQ queries to retrieve and analyze library information efficiently.</w:t>
      </w:r>
    </w:p>
    <w:p>
      <w:pPr>
        <w:pStyle w:val="3"/>
      </w:pPr>
      <w:r>
        <w:t>Implementation Details</w:t>
      </w:r>
    </w:p>
    <w:p>
      <w:r>
        <w:t>Created a Book model with Title, Author, Genre, Year and Availability. Used LINQ to list available books by author, group books by genre with counts, identify the oldest book and retrieve books published after 2010 sorted alphabetically.</w:t>
      </w:r>
    </w:p>
    <w:p>
      <w:pPr>
        <w:pStyle w:val="3"/>
      </w:pPr>
      <w:r>
        <w:t>What I Learned</w:t>
      </w:r>
    </w:p>
    <w:p>
      <w:r>
        <w:t>Learned how LINQ simplifies data querying, grouping, sorting and filtering. Understood the difference between query syntax and method syntax and how LINQ improves readability and maintainability.</w:t>
      </w:r>
    </w:p>
    <w:p>
      <w:pPr>
        <w:pStyle w:val="3"/>
      </w:pPr>
      <w:r>
        <w:t>Program Output</w:t>
      </w:r>
    </w:p>
    <w:p>
      <w:r>
        <w:t>The application executed successfully and produced the expected console output demonstrating that all required features were implemented correctly.</w:t>
      </w:r>
    </w:p>
    <w:p>
      <w:pPr>
        <w:pStyle w:val="3"/>
      </w:pPr>
      <w:r>
        <w:t>Real-world Applications</w:t>
      </w:r>
    </w:p>
    <w:p>
      <w:r>
        <w:t>The concepts used in this project are directly applicable to enterprise .NET applications, ASP.NET Core Web APIs, business applications, ERP systems and production software.</w:t>
      </w:r>
    </w:p>
    <w:p>
      <w:pPr>
        <w:pStyle w:val="3"/>
      </w:pPr>
      <w:r>
        <w:t>Lessons Learnt</w:t>
      </w:r>
    </w:p>
    <w:p>
      <w:r>
        <w:t>This project strengthened my understanding of object-oriented programming, reusable code design and practical implementation of C# concepts in real-world scenarios.</w:t>
      </w:r>
    </w:p>
    <w:p>
      <w:pPr>
        <w:pStyle w:val="3"/>
      </w:pPr>
      <w:r>
        <w:t>Evidence</w:t>
      </w:r>
    </w:p>
    <w:p>
      <w:r>
        <w:t>Insert the console output screenshot for this mini project below this section.</w:t>
      </w:r>
    </w:p>
    <w:p>
      <w:pPr>
        <w:rPr>
          <w:lang/>
        </w:rPr>
      </w:pPr>
      <w:r>
        <w:rPr>
          <w:rFonts w:ascii="Cambria" w:hAnsi="Cambria" w:eastAsia="ＭＳ 明朝"/>
          <w:sz w:val="22"/>
          <w:szCs w:val="22"/>
          <w:lang w:eastAsia="en-US" w:bidi="ar-SA"/>
        </w:rPr>
        <w:pict>
          <v:shape id="Picture Frame 1" o:spid="_x0000_s1026" type="#_x0000_t75" style="height:231.2pt;width:431.95pt;rotation:0f;" o:ole="f" fillcolor="#FFFFFF" filled="f" o:preferrelative="t" stroked="f" coordorigin="0,0" coordsize="21600,21600">
            <v:fill on="f" color2="#FFFFFF" focus="0%"/>
            <v:imagedata gain="65536f" blacklevel="0f" gamma="0" o:title="Q6_W2" r:id="rId5"/>
            <o:lock v:ext="edit" position="f" selection="f" grouping="f" rotation="f" cropping="f" text="f" aspectratio="t"/>
            <w10:wrap type="none"/>
            <w10:anchorlock/>
          </v:shape>
        </w:pict>
      </w:r>
      <w:bookmarkStart w:id="0" w:name="_GoBack"/>
      <w:bookmarkEnd w:id="0"/>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SimHei">
    <w:altName w:val="SimSun"/>
    <w:panose1 w:val="02010600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ＭＳ 明朝">
    <w:altName w:val="HGKyokashotai"/>
    <w:panose1 w:val="00000000000000000000"/>
    <w:charset w:val="80"/>
    <w:family w:val="auto"/>
    <w:pitch w:val="default"/>
    <w:sig w:usb0="00000001" w:usb1="08070000" w:usb2="00000010" w:usb3="00000000" w:csb0="00020000"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294967171">
    <w:nsid w:val="FFFFFF83"/>
    <w:multiLevelType w:val="singleLevel"/>
    <w:tmpl w:val="FFFFFF83"/>
    <w:lvl w:ilvl="0" w:tentative="1">
      <w:start w:val="1"/>
      <w:numFmt w:val="bullet"/>
      <w:pStyle w:val="21"/>
      <w:lvlText w:val=""/>
      <w:lvlJc w:val="left"/>
      <w:pPr>
        <w:tabs>
          <w:tab w:val="left" w:pos="720"/>
        </w:tabs>
        <w:ind w:left="720" w:hanging="360"/>
      </w:pPr>
      <w:rPr>
        <w:rFonts w:hint="default" w:ascii="Symbol" w:hAnsi="Symbol"/>
      </w:rPr>
    </w:lvl>
  </w:abstractNum>
  <w:abstractNum w:abstractNumId="4294967170">
    <w:nsid w:val="FFFFFF82"/>
    <w:multiLevelType w:val="singleLevel"/>
    <w:tmpl w:val="FFFFFF82"/>
    <w:lvl w:ilvl="0" w:tentative="1">
      <w:start w:val="1"/>
      <w:numFmt w:val="bullet"/>
      <w:pStyle w:val="22"/>
      <w:lvlText w:val=""/>
      <w:lvlJc w:val="left"/>
      <w:pPr>
        <w:tabs>
          <w:tab w:val="left" w:pos="1080"/>
        </w:tabs>
        <w:ind w:left="1080" w:hanging="360"/>
      </w:pPr>
      <w:rPr>
        <w:rFonts w:hint="default" w:ascii="Symbol" w:hAnsi="Symbol"/>
      </w:rPr>
    </w:lvl>
  </w:abstractNum>
  <w:abstractNum w:abstractNumId="4294967177">
    <w:nsid w:val="FFFFFF89"/>
    <w:multiLevelType w:val="singleLevel"/>
    <w:tmpl w:val="FFFFFF89"/>
    <w:lvl w:ilvl="0" w:tentative="1">
      <w:start w:val="1"/>
      <w:numFmt w:val="bullet"/>
      <w:pStyle w:val="20"/>
      <w:lvlText w:val=""/>
      <w:lvlJc w:val="left"/>
      <w:pPr>
        <w:tabs>
          <w:tab w:val="left" w:pos="360"/>
        </w:tabs>
        <w:ind w:left="360" w:hanging="360"/>
      </w:pPr>
      <w:rPr>
        <w:rFonts w:hint="default" w:ascii="Symbol" w:hAnsi="Symbol"/>
      </w:rPr>
    </w:lvl>
  </w:abstractNum>
  <w:abstractNum w:abstractNumId="4294967167">
    <w:nsid w:val="FFFFFF7F"/>
    <w:multiLevelType w:val="singleLevel"/>
    <w:tmpl w:val="FFFFFF7F"/>
    <w:lvl w:ilvl="0" w:tentative="1">
      <w:start w:val="1"/>
      <w:numFmt w:val="decimal"/>
      <w:pStyle w:val="27"/>
      <w:lvlText w:val="%1."/>
      <w:lvlJc w:val="left"/>
      <w:pPr>
        <w:tabs>
          <w:tab w:val="left" w:pos="720"/>
        </w:tabs>
        <w:ind w:left="720" w:hanging="360"/>
      </w:pPr>
    </w:lvl>
  </w:abstractNum>
  <w:abstractNum w:abstractNumId="4294967176">
    <w:nsid w:val="FFFFFF88"/>
    <w:multiLevelType w:val="singleLevel"/>
    <w:tmpl w:val="FFFFFF88"/>
    <w:lvl w:ilvl="0" w:tentative="1">
      <w:start w:val="1"/>
      <w:numFmt w:val="decimal"/>
      <w:pStyle w:val="26"/>
      <w:lvlText w:val="%1."/>
      <w:lvlJc w:val="left"/>
      <w:pPr>
        <w:tabs>
          <w:tab w:val="left" w:pos="360"/>
        </w:tabs>
        <w:ind w:left="360" w:hanging="360"/>
      </w:pPr>
    </w:lvl>
  </w:abstractNum>
  <w:abstractNum w:abstractNumId="4294967166">
    <w:nsid w:val="FFFFFF7E"/>
    <w:multiLevelType w:val="singleLevel"/>
    <w:tmpl w:val="FFFFFF7E"/>
    <w:lvl w:ilvl="0" w:tentative="1">
      <w:start w:val="1"/>
      <w:numFmt w:val="decimal"/>
      <w:pStyle w:val="28"/>
      <w:lvlText w:val="%1."/>
      <w:lvlJc w:val="left"/>
      <w:pPr>
        <w:tabs>
          <w:tab w:val="left" w:pos="1080"/>
        </w:tabs>
        <w:ind w:left="1080" w:hanging="360"/>
      </w:pPr>
    </w:lvl>
  </w:abstractNum>
  <w:num w:numId="1">
    <w:abstractNumId w:val="4294967177"/>
  </w:num>
  <w:num w:numId="2">
    <w:abstractNumId w:val="4294967171"/>
  </w:num>
  <w:num w:numId="3">
    <w:abstractNumId w:val="4294967170"/>
  </w:num>
  <w:num w:numId="4">
    <w:abstractNumId w:val="4294967176"/>
  </w:num>
  <w:num w:numId="5">
    <w:abstractNumId w:val="4294967167"/>
  </w:num>
  <w:num w:numId="6">
    <w:abstractNumId w:val="4294967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doNotDisplayPageBoundaries w:val="1"/>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99" w:semiHidden="0" w:name="macro"/>
    <w:lsdException w:uiPriority="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0" w:name="List 4"/>
    <w:lsdException w:uiPriority="0" w:name="List 5"/>
    <w:lsdException w:uiPriority="99" w:semiHidden="0" w:name="List Bullet 2"/>
    <w:lsdException w:uiPriority="99" w:semiHidden="0" w:name="List Bullet 3"/>
    <w:lsdException w:uiPriority="0" w:name="List Bullet 4"/>
    <w:lsdException w:uiPriority="0" w:name="List Bullet 5"/>
    <w:lsdException w:uiPriority="99" w:semiHidden="0" w:name="List Number 2"/>
    <w:lsdException w:uiPriority="99" w:semiHidden="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99" w:semiHidden="0" w:name="Body Text"/>
    <w:lsdException w:uiPriority="0" w:name="Body Text Indent"/>
    <w:lsdException w:uiPriority="99" w:semiHidden="0" w:name="List Continue"/>
    <w:lsdException w:uiPriority="99" w:semiHidden="0" w:name="List Continue 2"/>
    <w:lsdException w:uiPriority="99" w:semiHidden="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99" w:semiHidden="0" w:name="Body Text 2"/>
    <w:lsdException w:uiPriority="99" w:semiHidden="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200" w:line="276" w:lineRule="auto"/>
    </w:pPr>
    <w:rPr>
      <w:rFonts w:ascii="Cambria" w:hAnsi="Cambria" w:eastAsia="ＭＳ 明朝"/>
      <w:sz w:val="22"/>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Calibri" w:hAnsi="Calibri" w:eastAsia="MS Gothic"/>
      <w:b/>
      <w:bCs/>
      <w:color w:val="365F90"/>
      <w:sz w:val="28"/>
      <w:szCs w:val="28"/>
    </w:rPr>
  </w:style>
  <w:style w:type="paragraph" w:styleId="3">
    <w:name w:val="heading 2"/>
    <w:basedOn w:val="1"/>
    <w:next w:val="1"/>
    <w:link w:val="43"/>
    <w:unhideWhenUsed/>
    <w:qFormat/>
    <w:uiPriority w:val="9"/>
    <w:pPr>
      <w:keepNext/>
      <w:keepLines/>
      <w:spacing w:before="200" w:after="0"/>
      <w:outlineLvl w:val="1"/>
    </w:pPr>
    <w:rPr>
      <w:rFonts w:ascii="Calibri" w:hAnsi="Calibri" w:eastAsia="MS Gothic"/>
      <w:b/>
      <w:bCs/>
      <w:color w:val="4F81BD"/>
      <w:sz w:val="26"/>
      <w:szCs w:val="26"/>
    </w:rPr>
  </w:style>
  <w:style w:type="paragraph" w:styleId="4">
    <w:name w:val="heading 3"/>
    <w:basedOn w:val="1"/>
    <w:next w:val="1"/>
    <w:link w:val="44"/>
    <w:unhideWhenUsed/>
    <w:qFormat/>
    <w:uiPriority w:val="9"/>
    <w:pPr>
      <w:keepNext/>
      <w:keepLines/>
      <w:spacing w:before="200" w:after="0"/>
      <w:outlineLvl w:val="2"/>
    </w:pPr>
    <w:rPr>
      <w:rFonts w:ascii="Calibri" w:hAnsi="Calibri" w:eastAsia="MS Gothic"/>
      <w:b/>
      <w:bCs/>
      <w:color w:val="4F81BD"/>
    </w:rPr>
  </w:style>
  <w:style w:type="paragraph" w:styleId="5">
    <w:name w:val="heading 4"/>
    <w:basedOn w:val="1"/>
    <w:next w:val="1"/>
    <w:link w:val="52"/>
    <w:semiHidden/>
    <w:unhideWhenUsed/>
    <w:qFormat/>
    <w:uiPriority w:val="9"/>
    <w:pPr>
      <w:keepNext/>
      <w:keepLines/>
      <w:spacing w:before="200" w:after="0"/>
      <w:outlineLvl w:val="3"/>
    </w:pPr>
    <w:rPr>
      <w:rFonts w:ascii="Calibri" w:hAnsi="Calibri" w:eastAsia="MS Gothic"/>
      <w:b/>
      <w:bCs/>
      <w:i/>
      <w:iCs/>
      <w:color w:val="4F81BD"/>
    </w:rPr>
  </w:style>
  <w:style w:type="paragraph" w:styleId="6">
    <w:name w:val="heading 5"/>
    <w:basedOn w:val="1"/>
    <w:next w:val="1"/>
    <w:link w:val="53"/>
    <w:semiHidden/>
    <w:unhideWhenUsed/>
    <w:qFormat/>
    <w:uiPriority w:val="9"/>
    <w:pPr>
      <w:keepNext/>
      <w:keepLines/>
      <w:spacing w:before="200" w:after="0"/>
      <w:outlineLvl w:val="4"/>
    </w:pPr>
    <w:rPr>
      <w:rFonts w:ascii="Calibri" w:hAnsi="Calibri" w:eastAsia="MS Gothic"/>
      <w:color w:val="233E5F"/>
    </w:rPr>
  </w:style>
  <w:style w:type="paragraph" w:styleId="7">
    <w:name w:val="heading 6"/>
    <w:basedOn w:val="1"/>
    <w:next w:val="1"/>
    <w:link w:val="54"/>
    <w:semiHidden/>
    <w:unhideWhenUsed/>
    <w:qFormat/>
    <w:uiPriority w:val="9"/>
    <w:pPr>
      <w:keepNext/>
      <w:keepLines/>
      <w:spacing w:before="200" w:after="0"/>
      <w:outlineLvl w:val="5"/>
    </w:pPr>
    <w:rPr>
      <w:rFonts w:ascii="Calibri" w:hAnsi="Calibri" w:eastAsia="MS Gothic"/>
      <w:i/>
      <w:iCs/>
      <w:color w:val="233E5F"/>
    </w:rPr>
  </w:style>
  <w:style w:type="paragraph" w:styleId="8">
    <w:name w:val="heading 7"/>
    <w:basedOn w:val="1"/>
    <w:next w:val="1"/>
    <w:link w:val="55"/>
    <w:semiHidden/>
    <w:unhideWhenUsed/>
    <w:qFormat/>
    <w:uiPriority w:val="9"/>
    <w:pPr>
      <w:keepNext/>
      <w:keepLines/>
      <w:spacing w:before="200" w:after="0"/>
      <w:outlineLvl w:val="6"/>
    </w:pPr>
    <w:rPr>
      <w:rFonts w:ascii="Calibri" w:hAnsi="Calibri" w:eastAsia="MS Gothic"/>
      <w:i/>
      <w:iCs/>
      <w:color w:val="3F3F3F"/>
    </w:rPr>
  </w:style>
  <w:style w:type="paragraph" w:styleId="9">
    <w:name w:val="heading 8"/>
    <w:basedOn w:val="1"/>
    <w:next w:val="1"/>
    <w:link w:val="56"/>
    <w:semiHidden/>
    <w:unhideWhenUsed/>
    <w:qFormat/>
    <w:uiPriority w:val="9"/>
    <w:pPr>
      <w:keepNext/>
      <w:keepLines/>
      <w:spacing w:before="200" w:after="0"/>
      <w:outlineLvl w:val="7"/>
    </w:pPr>
    <w:rPr>
      <w:rFonts w:ascii="Calibri" w:hAnsi="Calibri" w:eastAsia="MS Gothic"/>
      <w:color w:val="4F81BD"/>
      <w:sz w:val="20"/>
      <w:szCs w:val="20"/>
    </w:rPr>
  </w:style>
  <w:style w:type="paragraph" w:styleId="10">
    <w:name w:val="heading 9"/>
    <w:basedOn w:val="1"/>
    <w:next w:val="1"/>
    <w:link w:val="57"/>
    <w:semiHidden/>
    <w:unhideWhenUsed/>
    <w:qFormat/>
    <w:uiPriority w:val="9"/>
    <w:pPr>
      <w:keepNext/>
      <w:keepLines/>
      <w:spacing w:before="200" w:after="0"/>
      <w:outlineLvl w:val="8"/>
    </w:pPr>
    <w:rPr>
      <w:rFonts w:ascii="Calibri" w:hAnsi="Calibri" w:eastAsia="MS Gothic"/>
      <w:i/>
      <w:iCs/>
      <w:color w:val="3F3F3F"/>
      <w:sz w:val="20"/>
      <w:szCs w:val="20"/>
    </w:rPr>
  </w:style>
  <w:style w:type="character" w:default="1" w:styleId="32">
    <w:name w:val="Default Paragraph Font"/>
    <w:semiHidden/>
    <w:unhideWhenUsed/>
    <w:uiPriority w:val="1"/>
  </w:style>
  <w:style w:type="paragraph" w:styleId="11">
    <w:name w:val="Body Text"/>
    <w:basedOn w:val="1"/>
    <w:link w:val="47"/>
    <w:unhideWhenUsed/>
    <w:uiPriority w:val="99"/>
    <w:pPr>
      <w:spacing w:after="120"/>
    </w:pPr>
  </w:style>
  <w:style w:type="paragraph" w:styleId="12">
    <w:name w:val="Body Text 2"/>
    <w:basedOn w:val="1"/>
    <w:link w:val="48"/>
    <w:unhideWhenUsed/>
    <w:uiPriority w:val="99"/>
    <w:pPr>
      <w:spacing w:after="120" w:line="480" w:lineRule="auto"/>
    </w:pPr>
  </w:style>
  <w:style w:type="paragraph" w:styleId="13">
    <w:name w:val="Body Text 3"/>
    <w:basedOn w:val="1"/>
    <w:link w:val="49"/>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sz w:val="18"/>
      <w:szCs w:val="18"/>
    </w:rPr>
  </w:style>
  <w:style w:type="paragraph" w:styleId="15">
    <w:name w:val="footer"/>
    <w:basedOn w:val="1"/>
    <w:link w:val="41"/>
    <w:unhideWhenUsed/>
    <w:uiPriority w:val="99"/>
    <w:pPr>
      <w:tabs>
        <w:tab w:val="center" w:pos="4680"/>
        <w:tab w:val="right" w:pos="9360"/>
      </w:tabs>
      <w:spacing w:after="0" w:line="240" w:lineRule="auto"/>
    </w:pPr>
  </w:style>
  <w:style w:type="paragraph" w:styleId="16">
    <w:name w:val="header"/>
    <w:basedOn w:val="1"/>
    <w:link w:val="40"/>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50"/>
    <w:unhideWhenUsed/>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30">
    <w:name w:val="Subtitle"/>
    <w:basedOn w:val="1"/>
    <w:next w:val="1"/>
    <w:link w:val="46"/>
    <w:qFormat/>
    <w:uiPriority w:val="11"/>
    <w:pPr>
      <w:numPr>
        <w:numId w:val="0"/>
      </w:numPr>
    </w:pPr>
    <w:rPr>
      <w:rFonts w:ascii="Calibri" w:hAnsi="Calibri" w:eastAsia="MS Gothic"/>
      <w:i/>
      <w:iCs/>
      <w:color w:val="4F81BD"/>
      <w:spacing w:val="15"/>
      <w:sz w:val="24"/>
      <w:szCs w:val="24"/>
    </w:rPr>
  </w:style>
  <w:style w:type="paragraph" w:styleId="31">
    <w:name w:val="Title"/>
    <w:basedOn w:val="1"/>
    <w:next w:val="1"/>
    <w:link w:val="45"/>
    <w:qFormat/>
    <w:uiPriority w:val="10"/>
    <w:pPr>
      <w:pBdr>
        <w:bottom w:val="single" w:color="4F81BD" w:sz="8" w:space="4"/>
      </w:pBdr>
      <w:spacing w:after="300" w:line="240" w:lineRule="auto"/>
      <w:contextualSpacing/>
    </w:pPr>
    <w:rPr>
      <w:rFonts w:ascii="Calibri" w:hAnsi="Calibri" w:eastAsia="MS Gothic"/>
      <w:color w:val="16365C"/>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paragraph" w:customStyle="1" w:styleId="35">
    <w:name w:val="No Spacing"/>
    <w:qFormat/>
    <w:uiPriority w:val="1"/>
    <w:pPr>
      <w:spacing w:after="0" w:line="240" w:lineRule="auto"/>
    </w:pPr>
    <w:rPr>
      <w:rFonts w:ascii="Cambria" w:hAnsi="Cambria" w:eastAsia="ＭＳ 明朝"/>
      <w:sz w:val="22"/>
      <w:szCs w:val="22"/>
      <w:lang w:val="en-US" w:eastAsia="en-US" w:bidi="ar-SA"/>
    </w:rPr>
  </w:style>
  <w:style w:type="paragraph" w:customStyle="1" w:styleId="36">
    <w:name w:val="List Paragraph"/>
    <w:basedOn w:val="1"/>
    <w:qFormat/>
    <w:uiPriority w:val="34"/>
    <w:pPr>
      <w:ind w:left="720"/>
      <w:contextualSpacing/>
    </w:pPr>
  </w:style>
  <w:style w:type="paragraph" w:customStyle="1" w:styleId="37">
    <w:name w:val="Quote"/>
    <w:basedOn w:val="1"/>
    <w:next w:val="1"/>
    <w:link w:val="51"/>
    <w:qFormat/>
    <w:uiPriority w:val="29"/>
    <w:rPr>
      <w:i/>
      <w:iCs/>
      <w:color w:val="000000"/>
    </w:rPr>
  </w:style>
  <w:style w:type="paragraph" w:customStyle="1" w:styleId="38">
    <w:name w:val="Intense Quote"/>
    <w:basedOn w:val="1"/>
    <w:next w:val="1"/>
    <w:link w:val="58"/>
    <w:qFormat/>
    <w:uiPriority w:val="30"/>
    <w:pPr>
      <w:pBdr>
        <w:bottom w:val="single" w:color="4F81BD" w:sz="4" w:space="4"/>
      </w:pBdr>
      <w:spacing w:before="200" w:after="280"/>
      <w:ind w:left="936" w:right="936"/>
    </w:pPr>
    <w:rPr>
      <w:b/>
      <w:bCs/>
      <w:i/>
      <w:iCs/>
      <w:color w:val="4F81BD"/>
    </w:rPr>
  </w:style>
  <w:style w:type="paragraph" w:customStyle="1" w:styleId="39">
    <w:name w:val="TOC Heading"/>
    <w:basedOn w:val="2"/>
    <w:next w:val="1"/>
    <w:semiHidden/>
    <w:unhideWhenUsed/>
    <w:qFormat/>
    <w:uiPriority w:val="39"/>
    <w:pPr>
      <w:outlineLvl w:val="9"/>
    </w:pPr>
  </w:style>
  <w:style w:type="character" w:customStyle="1" w:styleId="40">
    <w:name w:val="Header Char"/>
    <w:basedOn w:val="32"/>
    <w:link w:val="16"/>
    <w:uiPriority w:val="99"/>
    <w:rPr/>
  </w:style>
  <w:style w:type="character" w:customStyle="1" w:styleId="41">
    <w:name w:val="Footer Char"/>
    <w:basedOn w:val="32"/>
    <w:link w:val="15"/>
    <w:uiPriority w:val="99"/>
    <w:rPr/>
  </w:style>
  <w:style w:type="character" w:customStyle="1" w:styleId="42">
    <w:name w:val="Heading 1 Char"/>
    <w:basedOn w:val="32"/>
    <w:link w:val="2"/>
    <w:uiPriority w:val="9"/>
    <w:rPr>
      <w:rFonts w:ascii="Calibri" w:hAnsi="Calibri" w:eastAsia="MS Gothic"/>
      <w:b/>
      <w:bCs/>
      <w:color w:val="365F90"/>
      <w:sz w:val="28"/>
      <w:szCs w:val="28"/>
    </w:rPr>
  </w:style>
  <w:style w:type="character" w:customStyle="1" w:styleId="43">
    <w:name w:val="Heading 2 Char"/>
    <w:basedOn w:val="32"/>
    <w:link w:val="3"/>
    <w:uiPriority w:val="9"/>
    <w:rPr>
      <w:rFonts w:ascii="Calibri" w:hAnsi="Calibri" w:eastAsia="MS Gothic"/>
      <w:b/>
      <w:bCs/>
      <w:color w:val="4F81BD"/>
      <w:sz w:val="26"/>
      <w:szCs w:val="26"/>
    </w:rPr>
  </w:style>
  <w:style w:type="character" w:customStyle="1" w:styleId="44">
    <w:name w:val="Heading 3 Char"/>
    <w:basedOn w:val="32"/>
    <w:link w:val="4"/>
    <w:uiPriority w:val="9"/>
    <w:rPr>
      <w:rFonts w:ascii="Calibri" w:hAnsi="Calibri" w:eastAsia="MS Gothic"/>
      <w:b/>
      <w:bCs/>
      <w:color w:val="4F81BD"/>
    </w:rPr>
  </w:style>
  <w:style w:type="character" w:customStyle="1" w:styleId="45">
    <w:name w:val="Title Char"/>
    <w:basedOn w:val="32"/>
    <w:link w:val="31"/>
    <w:uiPriority w:val="10"/>
    <w:rPr>
      <w:rFonts w:ascii="Calibri" w:hAnsi="Calibri" w:eastAsia="MS Gothic"/>
      <w:color w:val="16365C"/>
      <w:spacing w:val="5"/>
      <w:kern w:val="28"/>
      <w:sz w:val="52"/>
      <w:szCs w:val="52"/>
    </w:rPr>
  </w:style>
  <w:style w:type="character" w:customStyle="1" w:styleId="46">
    <w:name w:val="Subtitle Char"/>
    <w:basedOn w:val="32"/>
    <w:link w:val="30"/>
    <w:uiPriority w:val="11"/>
    <w:rPr>
      <w:rFonts w:ascii="Calibri" w:hAnsi="Calibri" w:eastAsia="MS Gothic"/>
      <w:i/>
      <w:iCs/>
      <w:color w:val="4F81BD"/>
      <w:spacing w:val="15"/>
      <w:sz w:val="24"/>
      <w:szCs w:val="24"/>
    </w:rPr>
  </w:style>
  <w:style w:type="character" w:customStyle="1" w:styleId="47">
    <w:name w:val="Body Text Char"/>
    <w:basedOn w:val="32"/>
    <w:link w:val="11"/>
    <w:uiPriority w:val="99"/>
    <w:rPr/>
  </w:style>
  <w:style w:type="character" w:customStyle="1" w:styleId="48">
    <w:name w:val="Body Text 2 Char"/>
    <w:basedOn w:val="32"/>
    <w:link w:val="12"/>
    <w:uiPriority w:val="99"/>
    <w:rPr/>
  </w:style>
  <w:style w:type="character" w:customStyle="1" w:styleId="49">
    <w:name w:val="Body Text 3 Char"/>
    <w:basedOn w:val="32"/>
    <w:link w:val="13"/>
    <w:uiPriority w:val="99"/>
    <w:rPr>
      <w:sz w:val="16"/>
      <w:szCs w:val="16"/>
    </w:rPr>
  </w:style>
  <w:style w:type="character" w:customStyle="1" w:styleId="50">
    <w:name w:val="Macro Text Char"/>
    <w:basedOn w:val="32"/>
    <w:link w:val="29"/>
    <w:uiPriority w:val="99"/>
    <w:rPr>
      <w:rFonts w:ascii="Courier" w:hAnsi="Courier"/>
      <w:sz w:val="20"/>
      <w:szCs w:val="20"/>
    </w:rPr>
  </w:style>
  <w:style w:type="character" w:customStyle="1" w:styleId="51">
    <w:name w:val="Quote Char"/>
    <w:basedOn w:val="32"/>
    <w:link w:val="37"/>
    <w:uiPriority w:val="29"/>
    <w:rPr>
      <w:i/>
      <w:iCs/>
      <w:color w:val="000000"/>
    </w:rPr>
  </w:style>
  <w:style w:type="character" w:customStyle="1" w:styleId="52">
    <w:name w:val="Heading 4 Char"/>
    <w:basedOn w:val="32"/>
    <w:link w:val="5"/>
    <w:semiHidden/>
    <w:uiPriority w:val="9"/>
    <w:rPr>
      <w:rFonts w:ascii="Calibri" w:hAnsi="Calibri" w:eastAsia="MS Gothic"/>
      <w:b/>
      <w:bCs/>
      <w:i/>
      <w:iCs/>
      <w:color w:val="4F81BD"/>
    </w:rPr>
  </w:style>
  <w:style w:type="character" w:customStyle="1" w:styleId="53">
    <w:name w:val="Heading 5 Char"/>
    <w:basedOn w:val="32"/>
    <w:link w:val="6"/>
    <w:semiHidden/>
    <w:uiPriority w:val="9"/>
    <w:rPr>
      <w:rFonts w:ascii="Calibri" w:hAnsi="Calibri" w:eastAsia="MS Gothic"/>
      <w:color w:val="233E5F"/>
    </w:rPr>
  </w:style>
  <w:style w:type="character" w:customStyle="1" w:styleId="54">
    <w:name w:val="Heading 6 Char"/>
    <w:basedOn w:val="32"/>
    <w:link w:val="7"/>
    <w:semiHidden/>
    <w:uiPriority w:val="9"/>
    <w:rPr>
      <w:rFonts w:ascii="Calibri" w:hAnsi="Calibri" w:eastAsia="MS Gothic"/>
      <w:i/>
      <w:iCs/>
      <w:color w:val="233E5F"/>
    </w:rPr>
  </w:style>
  <w:style w:type="character" w:customStyle="1" w:styleId="55">
    <w:name w:val="Heading 7 Char"/>
    <w:basedOn w:val="32"/>
    <w:link w:val="8"/>
    <w:semiHidden/>
    <w:uiPriority w:val="9"/>
    <w:rPr>
      <w:rFonts w:ascii="Calibri" w:hAnsi="Calibri" w:eastAsia="MS Gothic"/>
      <w:i/>
      <w:iCs/>
      <w:color w:val="3F3F3F"/>
    </w:rPr>
  </w:style>
  <w:style w:type="character" w:customStyle="1" w:styleId="56">
    <w:name w:val="Heading 8 Char"/>
    <w:basedOn w:val="32"/>
    <w:link w:val="9"/>
    <w:semiHidden/>
    <w:uiPriority w:val="9"/>
    <w:rPr>
      <w:rFonts w:ascii="Calibri" w:hAnsi="Calibri" w:eastAsia="MS Gothic"/>
      <w:color w:val="4F81BD"/>
      <w:sz w:val="20"/>
      <w:szCs w:val="20"/>
    </w:rPr>
  </w:style>
  <w:style w:type="character" w:customStyle="1" w:styleId="57">
    <w:name w:val="Heading 9 Char"/>
    <w:basedOn w:val="32"/>
    <w:link w:val="10"/>
    <w:semiHidden/>
    <w:uiPriority w:val="9"/>
    <w:rPr>
      <w:rFonts w:ascii="Calibri" w:hAnsi="Calibri" w:eastAsia="MS Gothic"/>
      <w:i/>
      <w:iCs/>
      <w:color w:val="3F3F3F"/>
      <w:sz w:val="20"/>
      <w:szCs w:val="20"/>
    </w:rPr>
  </w:style>
  <w:style w:type="character" w:customStyle="1" w:styleId="58">
    <w:name w:val="Intense Quote Char"/>
    <w:basedOn w:val="32"/>
    <w:link w:val="38"/>
    <w:uiPriority w:val="30"/>
    <w:rPr>
      <w:b/>
      <w:bCs/>
      <w:i/>
      <w:iCs/>
      <w:color w:val="4F81BD"/>
    </w:rPr>
  </w:style>
  <w:style w:type="character" w:customStyle="1" w:styleId="59">
    <w:name w:val="Subtle Emphasis"/>
    <w:basedOn w:val="32"/>
    <w:qFormat/>
    <w:uiPriority w:val="19"/>
    <w:rPr>
      <w:i/>
      <w:iCs/>
      <w:color w:val="7F7F7F"/>
    </w:rPr>
  </w:style>
  <w:style w:type="character" w:customStyle="1" w:styleId="60">
    <w:name w:val="Intense Emphasis"/>
    <w:basedOn w:val="32"/>
    <w:qFormat/>
    <w:uiPriority w:val="21"/>
    <w:rPr>
      <w:b/>
      <w:bCs/>
      <w:i/>
      <w:iCs/>
      <w:color w:val="4F81BD"/>
    </w:rPr>
  </w:style>
  <w:style w:type="character" w:customStyle="1" w:styleId="61">
    <w:name w:val="Subtle Reference"/>
    <w:basedOn w:val="32"/>
    <w:qFormat/>
    <w:uiPriority w:val="31"/>
    <w:rPr>
      <w:smallCaps/>
      <w:color w:val="C0504D"/>
      <w:u w:val="single"/>
    </w:rPr>
  </w:style>
  <w:style w:type="character" w:customStyle="1" w:styleId="62">
    <w:name w:val="Intense Reference"/>
    <w:basedOn w:val="32"/>
    <w:qFormat/>
    <w:uiPriority w:val="32"/>
    <w:rPr>
      <w:b/>
      <w:bCs/>
      <w:smallCaps/>
      <w:color w:val="C0504D"/>
      <w:spacing w:val="5"/>
      <w:u w:val="single"/>
    </w:rPr>
  </w:style>
  <w:style w:type="character" w:customStyle="1" w:styleId="63">
    <w:name w:val="Book Title"/>
    <w:basedOn w:val="32"/>
    <w:qFormat/>
    <w:uiPriority w:val="33"/>
    <w:rPr>
      <w:b/>
      <w:bCs/>
      <w:smallCaps/>
      <w:spacing w:val="5"/>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customXml" Target="../customXml/item1.xml"/><Relationship Id="rId7"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Kingsoft Office_9.1.0.4550_{F1E327BC-269C-435d-A152-05C5408002CA}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joshikannan.neelanar</cp:lastModifiedBy>
  <dcterms:modified xsi:type="dcterms:W3CDTF">2026-07-13T18:56:43Z</dcterms:modified>
  <dc:title>Week 2 - Mini Project Q6 Learning Document</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
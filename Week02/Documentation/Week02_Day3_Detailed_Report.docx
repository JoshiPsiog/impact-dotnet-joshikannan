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Default ContentType="image/x-wmf" Extension="wmf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png" Extension="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1" Type="http://schemas.openxmlformats.org/package/2006/relationships/metadata/thumbnail" Target="docProps/thumbnail.wmf"/><Relationship Id="rId5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  <w:jc w:val="center"/>
      </w:pPr>
      <w:r>
        <w:t>Week 2 – Day 3 Learning Document</w:t>
      </w:r>
    </w:p>
    <w:p>
      <w:r>
        <w:rPr>
          <w:b/>
        </w:rPr>
        <w:t xml:space="preserve">Name: </w:t>
      </w:r>
      <w:r>
        <w:t>Joshikannan Neelanarayanan</w:t>
      </w:r>
      <w:r>
        <w:br/>
      </w:r>
      <w:r>
        <w:rPr>
          <w:b/>
        </w:rPr>
        <w:t xml:space="preserve">Cohort: </w:t>
      </w:r>
      <w:r>
        <w:t>Bridge Course</w:t>
      </w:r>
      <w:r>
        <w:br/>
      </w:r>
      <w:r>
        <w:rPr>
          <w:b/>
        </w:rPr>
        <w:t xml:space="preserve">Week: </w:t>
      </w:r>
      <w:r>
        <w:t>Week 2</w:t>
      </w:r>
      <w:r>
        <w:br/>
      </w:r>
      <w:r>
        <w:rPr>
          <w:b/>
        </w:rPr>
        <w:t xml:space="preserve">Topic: </w:t>
      </w:r>
      <w:r>
        <w:t>Day 3 – Delegates &amp; Events</w:t>
      </w:r>
    </w:p>
    <w:p>
      <w:pPr>
        <w:pStyle w:val="3"/>
      </w:pPr>
      <w:r>
        <w:t>Objective</w:t>
      </w:r>
    </w:p>
    <w:p>
      <w:r>
        <w:t>The objective of this day was to understand the assigned concepts through hands-on implementation, verify the expected output, and relate each concept to real-world .NET application development.</w:t>
      </w:r>
    </w:p>
    <w:p>
      <w:pPr>
        <w:pStyle w:val="3"/>
      </w:pPr>
      <w:r>
        <w:t>Task 2.8 – Delegates</w:t>
      </w:r>
    </w:p>
    <w:p>
      <w:r>
        <w:t>Implemented MathOperation delegate for Add, Subtract, Multiply and Divide. Demonstrated multicast delegates and recreated the same logic using Func delegates.</w:t>
      </w:r>
    </w:p>
    <w:p>
      <w:pPr>
        <w:pStyle w:val="3"/>
      </w:pPr>
      <w:r>
        <w:t>Task 2.9 – Events</w:t>
      </w:r>
    </w:p>
    <w:p>
      <w:r>
        <w:t>Created AlarmClock with a custom AlarmEventArgs class. Person and CoffeeMachine subscribed to the event and responded when the alarm was triggered, demonstrating the publisher–subscriber pattern.</w:t>
      </w:r>
    </w:p>
    <w:p>
      <w:pPr>
        <w:pStyle w:val="3"/>
      </w:pPr>
      <w:r>
        <w:t>Task 2.10 – Action, Func &amp; Predicate</w:t>
      </w:r>
    </w:p>
    <w:p>
      <w:r>
        <w:t>Used Predicate to filter even numbers, Func to transform values by squaring them, and Action to display the results. Combined all three into a reusable processing method.</w:t>
      </w:r>
    </w:p>
    <w:p>
      <w:pPr>
        <w:pStyle w:val="3"/>
      </w:pPr>
      <w:r>
        <w:t>Program Output</w:t>
      </w:r>
    </w:p>
    <w:p>
      <w:r>
        <w:t>All tasks were executed successfully. Console output verified the expected behavior for each implementation.</w:t>
      </w:r>
    </w:p>
    <w:p>
      <w:pPr>
        <w:pStyle w:val="3"/>
      </w:pPr>
      <w:r>
        <w:t>Real-world Applications</w:t>
      </w:r>
    </w:p>
    <w:p>
      <w:r>
        <w:t>These concepts are commonly used in ASP.NET Core Web APIs, enterprise business applications, reusable libraries, and production-grade .NET software.</w:t>
      </w:r>
    </w:p>
    <w:p>
      <w:pPr>
        <w:pStyle w:val="3"/>
      </w:pPr>
      <w:r>
        <w:t>Lessons Learnt</w:t>
      </w:r>
    </w:p>
    <w:p>
      <w:r>
        <w:t>By completing this day's exercises, I gained practical understanding of the concepts and learned how to apply them in object-oriented application development.</w:t>
      </w:r>
    </w:p>
    <w:p>
      <w:pPr>
        <w:pStyle w:val="3"/>
      </w:pPr>
      <w:r>
        <w:t>Evidence</w:t>
      </w:r>
    </w:p>
    <w:p>
      <w:r>
        <w:t>Insert the console output screenshot for this day below this section.</w:t>
      </w:r>
    </w:p>
    <w:p>
      <w:pPr>
        <w:rPr>
          <w:lang/>
        </w:rPr>
      </w:pPr>
      <w:r>
        <w:rPr>
          <w:rFonts w:ascii="Cambria" w:hAnsi="Cambria" w:eastAsia="ＭＳ 明朝"/>
          <w:sz w:val="22"/>
          <w:szCs w:val="22"/>
          <w:lang w:eastAsia="en-US" w:bidi="ar-SA"/>
        </w:rPr>
        <w:pict>
          <v:shape id="Picture Frame 1" o:spid="_x0000_s1026" type="#_x0000_t75" style="height:227.6pt;width:431.85pt;rotation:0f;" o:ole="f" fillcolor="#FFFFFF" filled="f" o:preferrelative="t" stroked="f" coordorigin="0,0" coordsize="21600,21600">
            <v:fill on="f" color2="#FFFFFF" focus="0%"/>
            <v:imagedata gain="65536f" blacklevel="0f" gamma="0" o:title="Day03_W2" r:id="rId5"/>
            <o:lock v:ext="edit" position="f" selection="f" grouping="f" rotation="f" cropping="f" text="f" aspectratio="t"/>
            <w10:wrap type="none"/>
            <w10:anchorlock/>
          </v:shape>
        </w:pic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Hei">
    <w:altName w:val="SimSun"/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HGKyokashotai"/>
    <w:panose1 w:val="00000000000000000000"/>
    <w:charset w:val="80"/>
    <w:family w:val="auto"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294967177">
    <w:nsid w:val="FFFFFF89"/>
    <w:multiLevelType w:val="singleLevel"/>
    <w:tmpl w:val="FFFFFF89"/>
    <w:lvl w:ilvl="0" w:tentative="1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294967166">
    <w:nsid w:val="FFFFFF7E"/>
    <w:multiLevelType w:val="singleLevel"/>
    <w:tmpl w:val="FFFFFF7E"/>
    <w:lvl w:ilvl="0" w:tentative="1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294967176">
    <w:nsid w:val="FFFFFF88"/>
    <w:multiLevelType w:val="singleLevel"/>
    <w:tmpl w:val="FFFFFF88"/>
    <w:lvl w:ilvl="0" w:tentative="1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294967167">
    <w:nsid w:val="FFFFFF7F"/>
    <w:multiLevelType w:val="singleLevel"/>
    <w:tmpl w:val="FFFFFF7F"/>
    <w:lvl w:ilvl="0" w:tentative="1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294967170">
    <w:nsid w:val="FFFFFF82"/>
    <w:multiLevelType w:val="singleLevel"/>
    <w:tmpl w:val="FFFFFF82"/>
    <w:lvl w:ilvl="0" w:tentative="1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294967171">
    <w:nsid w:val="FFFFFF83"/>
    <w:multiLevelType w:val="singleLevel"/>
    <w:tmpl w:val="FFFFFF83"/>
    <w:lvl w:ilvl="0" w:tentative="1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num w:numId="1">
    <w:abstractNumId w:val="4294967177"/>
  </w:num>
  <w:num w:numId="2">
    <w:abstractNumId w:val="4294967171"/>
  </w:num>
  <w:num w:numId="3">
    <w:abstractNumId w:val="4294967170"/>
  </w:num>
  <w:num w:numId="4">
    <w:abstractNumId w:val="4294967176"/>
  </w:num>
  <w:num w:numId="5">
    <w:abstractNumId w:val="4294967167"/>
  </w:num>
  <w:num w:numId="6">
    <w:abstractNumId w:val="4294967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doNotDisplayPageBoundaries w:val="1"/>
  <w:bordersDoNotSurroundHeader w:val="1"/>
  <w:bordersDoNotSurroundFooter w:val="1"/>
  <w:documentProtection w:enforcement="0"/>
  <w:defaultTabStop w:val="720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99" w:semiHidden="0" w:name="macro"/>
    <w:lsdException w:uiPriority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0" w:name="List 4"/>
    <w:lsdException w:uiPriority="0" w:name="List 5"/>
    <w:lsdException w:uiPriority="99" w:semiHidden="0" w:name="List Bullet 2"/>
    <w:lsdException w:uiPriority="99" w:semiHidden="0" w:name="List Bullet 3"/>
    <w:lsdException w:uiPriority="0" w:name="List Bullet 4"/>
    <w:lsdException w:uiPriority="0" w:name="List Bullet 5"/>
    <w:lsdException w:uiPriority="99" w:semiHidden="0" w:name="List Number 2"/>
    <w:lsdException w:uiPriority="99" w:semiHidden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99" w:semiHidden="0" w:name="Body Text"/>
    <w:lsdException w:uiPriority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99" w:semiHidden="0" w:name="Body Text 2"/>
    <w:lsdException w:uiPriority="99" w:semiHidden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5F90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33E5F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33E5F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3F3F3F"/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3F3F3F"/>
      <w:sz w:val="20"/>
      <w:szCs w:val="20"/>
    </w:rPr>
  </w:style>
  <w:style w:type="character" w:default="1" w:styleId="32">
    <w:name w:val="Default Paragraph Font"/>
    <w:semiHidden/>
    <w:unhideWhenUsed/>
    <w:uiPriority w:val="1"/>
  </w:style>
  <w:style w:type="paragraph" w:styleId="11">
    <w:name w:val="Body Text"/>
    <w:basedOn w:val="1"/>
    <w:link w:val="47"/>
    <w:unhideWhenUsed/>
    <w:uiPriority w:val="99"/>
    <w:pPr>
      <w:spacing w:after="120"/>
    </w:pPr>
  </w:style>
  <w:style w:type="paragraph" w:styleId="12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3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5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30">
    <w:name w:val="Subtitle"/>
    <w:basedOn w:val="1"/>
    <w:next w:val="1"/>
    <w:link w:val="46"/>
    <w:qFormat/>
    <w:uiPriority w:val="11"/>
    <w:pPr>
      <w:numPr>
        <w:numId w:val="0"/>
      </w:numPr>
    </w:pPr>
    <w:rPr>
      <w:rFonts w:ascii="Calibri" w:hAnsi="Calibri" w:eastAsia="MS Gothic"/>
      <w:i/>
      <w:iCs/>
      <w:color w:val="4F81BD"/>
      <w:spacing w:val="15"/>
      <w:sz w:val="24"/>
      <w:szCs w:val="24"/>
    </w:rPr>
  </w:style>
  <w:style w:type="paragraph" w:styleId="31">
    <w:name w:val="Title"/>
    <w:basedOn w:val="1"/>
    <w:next w:val="1"/>
    <w:link w:val="45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6365C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paragraph" w:customStyle="1" w:styleId="35">
    <w:name w:val="No Spacing"/>
    <w:qFormat/>
    <w:uiPriority w:val="1"/>
    <w:pPr>
      <w:spacing w:after="0" w:line="240" w:lineRule="auto"/>
    </w:pPr>
    <w:rPr>
      <w:rFonts w:ascii="Cambria" w:hAnsi="Cambria" w:eastAsia="ＭＳ 明朝"/>
      <w:sz w:val="22"/>
      <w:szCs w:val="22"/>
      <w:lang w:val="en-US" w:eastAsia="en-US" w:bidi="ar-SA"/>
    </w:rPr>
  </w:style>
  <w:style w:type="paragraph" w:customStyle="1" w:styleId="36">
    <w:name w:val="List Paragraph"/>
    <w:basedOn w:val="1"/>
    <w:qFormat/>
    <w:uiPriority w:val="34"/>
    <w:pPr>
      <w:ind w:left="720"/>
      <w:contextualSpacing/>
    </w:pPr>
  </w:style>
  <w:style w:type="paragraph" w:customStyle="1" w:styleId="37">
    <w:name w:val="Quote"/>
    <w:basedOn w:val="1"/>
    <w:next w:val="1"/>
    <w:link w:val="51"/>
    <w:qFormat/>
    <w:uiPriority w:val="29"/>
    <w:rPr>
      <w:i/>
      <w:iCs/>
      <w:color w:val="000000"/>
    </w:rPr>
  </w:style>
  <w:style w:type="paragraph" w:customStyle="1" w:styleId="38">
    <w:name w:val="Intense Quote"/>
    <w:basedOn w:val="1"/>
    <w:next w:val="1"/>
    <w:link w:val="58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39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0">
    <w:name w:val="Header Char"/>
    <w:basedOn w:val="32"/>
    <w:link w:val="16"/>
    <w:uiPriority w:val="99"/>
    <w:rPr/>
  </w:style>
  <w:style w:type="character" w:customStyle="1" w:styleId="41">
    <w:name w:val="Footer Char"/>
    <w:basedOn w:val="32"/>
    <w:link w:val="15"/>
    <w:uiPriority w:val="99"/>
    <w:rPr/>
  </w:style>
  <w:style w:type="character" w:customStyle="1" w:styleId="42">
    <w:name w:val="Heading 1 Char"/>
    <w:basedOn w:val="32"/>
    <w:link w:val="2"/>
    <w:uiPriority w:val="9"/>
    <w:rPr>
      <w:rFonts w:ascii="Calibri" w:hAnsi="Calibri" w:eastAsia="MS Gothic"/>
      <w:b/>
      <w:bCs/>
      <w:color w:val="365F90"/>
      <w:sz w:val="28"/>
      <w:szCs w:val="28"/>
    </w:rPr>
  </w:style>
  <w:style w:type="character" w:customStyle="1" w:styleId="43">
    <w:name w:val="Heading 2 Char"/>
    <w:basedOn w:val="32"/>
    <w:link w:val="3"/>
    <w:uiPriority w:val="9"/>
    <w:rPr>
      <w:rFonts w:ascii="Calibri" w:hAnsi="Calibri" w:eastAsia="MS Gothic"/>
      <w:b/>
      <w:bCs/>
      <w:color w:val="4F81BD"/>
      <w:sz w:val="26"/>
      <w:szCs w:val="26"/>
    </w:rPr>
  </w:style>
  <w:style w:type="character" w:customStyle="1" w:styleId="44">
    <w:name w:val="Heading 3 Char"/>
    <w:basedOn w:val="32"/>
    <w:link w:val="4"/>
    <w:uiPriority w:val="9"/>
    <w:rPr>
      <w:rFonts w:ascii="Calibri" w:hAnsi="Calibri" w:eastAsia="MS Gothic"/>
      <w:b/>
      <w:bCs/>
      <w:color w:val="4F81BD"/>
    </w:rPr>
  </w:style>
  <w:style w:type="character" w:customStyle="1" w:styleId="45">
    <w:name w:val="Title Char"/>
    <w:basedOn w:val="32"/>
    <w:link w:val="31"/>
    <w:uiPriority w:val="10"/>
    <w:rPr>
      <w:rFonts w:ascii="Calibri" w:hAnsi="Calibri" w:eastAsia="MS Gothic"/>
      <w:color w:val="16365C"/>
      <w:spacing w:val="5"/>
      <w:kern w:val="28"/>
      <w:sz w:val="52"/>
      <w:szCs w:val="52"/>
    </w:rPr>
  </w:style>
  <w:style w:type="character" w:customStyle="1" w:styleId="46">
    <w:name w:val="Subtitle Char"/>
    <w:basedOn w:val="32"/>
    <w:link w:val="30"/>
    <w:uiPriority w:val="11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character" w:customStyle="1" w:styleId="47">
    <w:name w:val="Body Text Char"/>
    <w:basedOn w:val="32"/>
    <w:link w:val="11"/>
    <w:uiPriority w:val="99"/>
    <w:rPr/>
  </w:style>
  <w:style w:type="character" w:customStyle="1" w:styleId="48">
    <w:name w:val="Body Text 2 Char"/>
    <w:basedOn w:val="32"/>
    <w:link w:val="12"/>
    <w:uiPriority w:val="99"/>
    <w:rPr/>
  </w:style>
  <w:style w:type="character" w:customStyle="1" w:styleId="49">
    <w:name w:val="Body Text 3 Char"/>
    <w:basedOn w:val="32"/>
    <w:link w:val="13"/>
    <w:uiPriority w:val="99"/>
    <w:rPr>
      <w:sz w:val="16"/>
      <w:szCs w:val="16"/>
    </w:rPr>
  </w:style>
  <w:style w:type="character" w:customStyle="1" w:styleId="50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character" w:customStyle="1" w:styleId="51">
    <w:name w:val="Quote Char"/>
    <w:basedOn w:val="32"/>
    <w:link w:val="37"/>
    <w:uiPriority w:val="29"/>
    <w:rPr>
      <w:i/>
      <w:iCs/>
      <w:color w:val="000000"/>
    </w:rPr>
  </w:style>
  <w:style w:type="character" w:customStyle="1" w:styleId="52">
    <w:name w:val="Heading 4 Char"/>
    <w:basedOn w:val="32"/>
    <w:link w:val="5"/>
    <w:semiHidden/>
    <w:uiPriority w:val="9"/>
    <w:rPr>
      <w:rFonts w:ascii="Calibri" w:hAnsi="Calibri" w:eastAsia="MS Gothic"/>
      <w:b/>
      <w:bCs/>
      <w:i/>
      <w:iCs/>
      <w:color w:val="4F81BD"/>
    </w:rPr>
  </w:style>
  <w:style w:type="character" w:customStyle="1" w:styleId="53">
    <w:name w:val="Heading 5 Char"/>
    <w:basedOn w:val="32"/>
    <w:link w:val="6"/>
    <w:semiHidden/>
    <w:uiPriority w:val="9"/>
    <w:rPr>
      <w:rFonts w:ascii="Calibri" w:hAnsi="Calibri" w:eastAsia="MS Gothic"/>
      <w:color w:val="233E5F"/>
    </w:rPr>
  </w:style>
  <w:style w:type="character" w:customStyle="1" w:styleId="54">
    <w:name w:val="Heading 6 Char"/>
    <w:basedOn w:val="32"/>
    <w:link w:val="7"/>
    <w:semiHidden/>
    <w:uiPriority w:val="9"/>
    <w:rPr>
      <w:rFonts w:ascii="Calibri" w:hAnsi="Calibri" w:eastAsia="MS Gothic"/>
      <w:i/>
      <w:iCs/>
      <w:color w:val="233E5F"/>
    </w:rPr>
  </w:style>
  <w:style w:type="character" w:customStyle="1" w:styleId="55">
    <w:name w:val="Heading 7 Char"/>
    <w:basedOn w:val="32"/>
    <w:link w:val="8"/>
    <w:semiHidden/>
    <w:uiPriority w:val="9"/>
    <w:rPr>
      <w:rFonts w:ascii="Calibri" w:hAnsi="Calibri" w:eastAsia="MS Gothic"/>
      <w:i/>
      <w:iCs/>
      <w:color w:val="3F3F3F"/>
    </w:rPr>
  </w:style>
  <w:style w:type="character" w:customStyle="1" w:styleId="56">
    <w:name w:val="Heading 8 Char"/>
    <w:basedOn w:val="32"/>
    <w:link w:val="9"/>
    <w:semiHidden/>
    <w:uiPriority w:val="9"/>
    <w:rPr>
      <w:rFonts w:ascii="Calibri" w:hAnsi="Calibri" w:eastAsia="MS Gothic"/>
      <w:color w:val="4F81BD"/>
      <w:sz w:val="20"/>
      <w:szCs w:val="20"/>
    </w:rPr>
  </w:style>
  <w:style w:type="character" w:customStyle="1" w:styleId="57">
    <w:name w:val="Heading 9 Char"/>
    <w:basedOn w:val="32"/>
    <w:link w:val="10"/>
    <w:semiHidden/>
    <w:uiPriority w:val="9"/>
    <w:rPr>
      <w:rFonts w:ascii="Calibri" w:hAnsi="Calibri" w:eastAsia="MS Gothic"/>
      <w:i/>
      <w:iCs/>
      <w:color w:val="3F3F3F"/>
      <w:sz w:val="20"/>
      <w:szCs w:val="20"/>
    </w:rPr>
  </w:style>
  <w:style w:type="character" w:customStyle="1" w:styleId="58">
    <w:name w:val="Intense Quote Char"/>
    <w:basedOn w:val="32"/>
    <w:link w:val="38"/>
    <w:uiPriority w:val="30"/>
    <w:rPr>
      <w:b/>
      <w:bCs/>
      <w:i/>
      <w:iCs/>
      <w:color w:val="4F81BD"/>
    </w:rPr>
  </w:style>
  <w:style w:type="character" w:customStyle="1" w:styleId="59">
    <w:name w:val="Subtle Emphasis"/>
    <w:basedOn w:val="32"/>
    <w:qFormat/>
    <w:uiPriority w:val="19"/>
    <w:rPr>
      <w:i/>
      <w:iCs/>
      <w:color w:val="7F7F7F"/>
    </w:rPr>
  </w:style>
  <w:style w:type="character" w:customStyle="1" w:styleId="60">
    <w:name w:val="Intense Emphasis"/>
    <w:basedOn w:val="32"/>
    <w:qFormat/>
    <w:uiPriority w:val="21"/>
    <w:rPr>
      <w:b/>
      <w:bCs/>
      <w:i/>
      <w:iCs/>
      <w:color w:val="4F81BD"/>
    </w:rPr>
  </w:style>
  <w:style w:type="character" w:customStyle="1" w:styleId="61">
    <w:name w:val="Subtle Reference"/>
    <w:basedOn w:val="32"/>
    <w:qFormat/>
    <w:uiPriority w:val="31"/>
    <w:rPr>
      <w:smallCaps/>
      <w:color w:val="C0504D"/>
      <w:u w:val="single"/>
    </w:rPr>
  </w:style>
  <w:style w:type="character" w:customStyle="1" w:styleId="62">
    <w:name w:val="Intense Reference"/>
    <w:basedOn w:val="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63">
    <w:name w:val="Book Title"/>
    <w:basedOn w:val="32"/>
    <w:qFormat/>
    <w:uiPriority w:val="33"/>
    <w:rPr>
      <w:b/>
      <w:bCs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png"/><Relationship Id="rId6" Type="http://schemas.openxmlformats.org/officeDocument/2006/relationships/customXml" Target="../customXml/item1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Kingsoft Office_9.1.0.4550_{F1E327BC-269C-435d-A152-05C5408002CA}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joshikannan.neelanar</cp:lastModifiedBy>
  <dcterms:modified xsi:type="dcterms:W3CDTF">2026-07-13T18:53:35Z</dcterms:modified>
  <dc:title>Week 2 – Day 3 Learning Document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
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Default ContentType="image/x-wmf" Extension="wmf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png" Extension="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1" Type="http://schemas.openxmlformats.org/package/2006/relationships/metadata/thumbnail" Target="docProps/thumbnail.wmf"/><Relationship Id="rId5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"/>
        <w:jc w:val="center"/>
      </w:pPr>
      <w:r>
        <w:t>Week 2 – Day 2 Learning Document</w:t>
      </w:r>
    </w:p>
    <w:p>
      <w:r>
        <w:rPr>
          <w:b/>
        </w:rPr>
        <w:t xml:space="preserve">Name: </w:t>
      </w:r>
      <w:r>
        <w:t>Joshikannan Neelanarayanan</w:t>
      </w:r>
      <w:r>
        <w:br/>
      </w:r>
      <w:r>
        <w:rPr>
          <w:b/>
        </w:rPr>
        <w:t xml:space="preserve">Cohort: </w:t>
      </w:r>
      <w:r>
        <w:t>Bridge Course</w:t>
      </w:r>
      <w:r>
        <w:br/>
      </w:r>
      <w:r>
        <w:rPr>
          <w:b/>
        </w:rPr>
        <w:t xml:space="preserve">Week: </w:t>
      </w:r>
      <w:r>
        <w:t>Week 2</w:t>
      </w:r>
      <w:r>
        <w:br/>
      </w:r>
      <w:r>
        <w:rPr>
          <w:b/>
        </w:rPr>
        <w:t xml:space="preserve">Topic: </w:t>
      </w:r>
      <w:r>
        <w:t>Day 2 – Abstract Classes, Interfaces, Polymorphism, Method Hiding &amp; Operator Overloading</w:t>
      </w:r>
    </w:p>
    <w:p>
      <w:pPr>
        <w:pStyle w:val="3"/>
      </w:pPr>
      <w:r>
        <w:t>Objective</w:t>
      </w:r>
    </w:p>
    <w:p>
      <w:r>
        <w:t>The objective of this day was to understand the assigned concepts through hands-on implementation, verify the expected output, and relate each concept to real-world .NET application development.</w:t>
      </w:r>
    </w:p>
    <w:p>
      <w:pPr>
        <w:pStyle w:val="3"/>
      </w:pPr>
      <w:r>
        <w:t>Task 2.4 – Abstract Shape</w:t>
      </w:r>
    </w:p>
    <w:p>
      <w:r>
        <w:t>Implemented an abstract Shape class with an abstract CalculateArea() method and a concrete DisplayArea(). Created Circle and Rectangle classes that override CalculateArea(). Verified that abstract classes cannot be instantiated and learned how they provide a common blueprint for derived classes.</w:t>
      </w:r>
    </w:p>
    <w:p>
      <w:pPr>
        <w:pStyle w:val="3"/>
      </w:pPr>
      <w:r>
        <w:t>Task 2.5 – Interfaces</w:t>
      </w:r>
    </w:p>
    <w:p>
      <w:r>
        <w:t>Implemented IShape and IDrawable in a single class. Calculated area and perimeter while also implementing Draw(). Learned multiple interface implementation and interface-based design.</w:t>
      </w:r>
    </w:p>
    <w:p>
      <w:pPr>
        <w:pStyle w:val="3"/>
      </w:pPr>
      <w:r>
        <w:t>Task 2.6 – Polymorphism &amp; Method Hiding</w:t>
      </w:r>
    </w:p>
    <w:p>
      <w:r>
        <w:t>Created overloaded Add() methods, demonstrated runtime polymorphism using Shape references, and compared method hiding using new with overriding using override.</w:t>
      </w:r>
    </w:p>
    <w:p>
      <w:pPr>
        <w:pStyle w:val="3"/>
      </w:pPr>
      <w:r>
        <w:t>Task 2.7 – Operator Overloading</w:t>
      </w:r>
    </w:p>
    <w:p>
      <w:r>
        <w:t>Implemented a Money class with overloaded +, ==, !=, &gt; and &lt; operators. Added currency validation and exception handling to prevent invalid operations.</w:t>
      </w:r>
    </w:p>
    <w:p>
      <w:pPr>
        <w:pStyle w:val="3"/>
      </w:pPr>
      <w:r>
        <w:t>Program Output</w:t>
      </w:r>
    </w:p>
    <w:p>
      <w:r>
        <w:t>All tasks were executed successfully. Console output verified the expected behavior for each implementation.</w:t>
      </w:r>
    </w:p>
    <w:p>
      <w:pPr>
        <w:pStyle w:val="3"/>
      </w:pPr>
      <w:r>
        <w:t>Real-world Applications</w:t>
      </w:r>
    </w:p>
    <w:p>
      <w:r>
        <w:t>These concepts are commonly used in ASP.NET Core Web APIs, enterprise business applications, reusable libraries, and production-grade .NET software.</w:t>
      </w:r>
    </w:p>
    <w:p>
      <w:pPr>
        <w:pStyle w:val="3"/>
      </w:pPr>
      <w:r>
        <w:t>Lessons Learnt</w:t>
      </w:r>
    </w:p>
    <w:p>
      <w:r>
        <w:t>By completing this day's exercises, I gained practical understanding of the concepts and learned how to apply them in object-oriented application development.</w:t>
      </w:r>
    </w:p>
    <w:p>
      <w:pPr>
        <w:pStyle w:val="3"/>
      </w:pPr>
      <w:r>
        <w:t>Evidence</w:t>
      </w:r>
    </w:p>
    <w:p>
      <w:r>
        <w:t>Insert the console output screenshot for this day below this section.</w:t>
      </w:r>
    </w:p>
    <w:p>
      <w:pPr>
        <w:rPr>
          <w:lang/>
        </w:rPr>
      </w:pPr>
      <w:r>
        <w:rPr>
          <w:rFonts w:ascii="Cambria" w:hAnsi="Cambria" w:eastAsia="ＭＳ 明朝"/>
          <w:sz w:val="22"/>
          <w:szCs w:val="22"/>
          <w:lang w:eastAsia="en-US" w:bidi="ar-SA"/>
        </w:rPr>
        <w:pict>
          <v:shape id="Picture Frame 1" o:spid="_x0000_s1026" type="#_x0000_t75" style="height:230.85pt;width:431.85pt;rotation:0f;" o:ole="f" fillcolor="#FFFFFF" filled="f" o:preferrelative="t" stroked="f" coordorigin="0,0" coordsize="21600,21600">
            <v:fill on="f" color2="#FFFFFF" focus="0%"/>
            <v:imagedata gain="65536f" blacklevel="0f" gamma="0" o:title="Day02_W2" r:id="rId5"/>
            <o:lock v:ext="edit" position="f" selection="f" grouping="f" rotation="f" cropping="f" text="f" aspectratio="t"/>
            <w10:wrap type="none"/>
            <w10:anchorlock/>
          </v:shape>
        </w:pic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Hei">
    <w:altName w:val="SimSun"/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HGKyokashotai"/>
    <w:panose1 w:val="00000000000000000000"/>
    <w:charset w:val="80"/>
    <w:family w:val="auto"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4294967176">
    <w:nsid w:val="FFFFFF88"/>
    <w:multiLevelType w:val="singleLevel"/>
    <w:tmpl w:val="FFFFFF88"/>
    <w:lvl w:ilvl="0" w:tentative="1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294967177">
    <w:nsid w:val="FFFFFF89"/>
    <w:multiLevelType w:val="singleLevel"/>
    <w:tmpl w:val="FFFFFF89"/>
    <w:lvl w:ilvl="0" w:tentative="1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294967170">
    <w:nsid w:val="FFFFFF82"/>
    <w:multiLevelType w:val="singleLevel"/>
    <w:tmpl w:val="FFFFFF82"/>
    <w:lvl w:ilvl="0" w:tentative="1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294967171">
    <w:nsid w:val="FFFFFF83"/>
    <w:multiLevelType w:val="singleLevel"/>
    <w:tmpl w:val="FFFFFF83"/>
    <w:lvl w:ilvl="0" w:tentative="1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294967166">
    <w:nsid w:val="FFFFFF7E"/>
    <w:multiLevelType w:val="singleLevel"/>
    <w:tmpl w:val="FFFFFF7E"/>
    <w:lvl w:ilvl="0" w:tentative="1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294967167">
    <w:nsid w:val="FFFFFF7F"/>
    <w:multiLevelType w:val="singleLevel"/>
    <w:tmpl w:val="FFFFFF7F"/>
    <w:lvl w:ilvl="0" w:tentative="1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num w:numId="1">
    <w:abstractNumId w:val="4294967177"/>
  </w:num>
  <w:num w:numId="2">
    <w:abstractNumId w:val="4294967171"/>
  </w:num>
  <w:num w:numId="3">
    <w:abstractNumId w:val="4294967170"/>
  </w:num>
  <w:num w:numId="4">
    <w:abstractNumId w:val="4294967176"/>
  </w:num>
  <w:num w:numId="5">
    <w:abstractNumId w:val="4294967167"/>
  </w:num>
  <w:num w:numId="6">
    <w:abstractNumId w:val="4294967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doNotDisplayPageBoundaries w:val="1"/>
  <w:bordersDoNotSurroundHeader w:val="1"/>
  <w:bordersDoNotSurroundFooter w:val="1"/>
  <w:documentProtection w:enforcement="0"/>
  <w:defaultTabStop w:val="720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99" w:semiHidden="0" w:name="macro"/>
    <w:lsdException w:uiPriority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0" w:name="List 4"/>
    <w:lsdException w:uiPriority="0" w:name="List 5"/>
    <w:lsdException w:uiPriority="99" w:semiHidden="0" w:name="List Bullet 2"/>
    <w:lsdException w:uiPriority="99" w:semiHidden="0" w:name="List Bullet 3"/>
    <w:lsdException w:uiPriority="0" w:name="List Bullet 4"/>
    <w:lsdException w:uiPriority="0" w:name="List Bullet 5"/>
    <w:lsdException w:uiPriority="99" w:semiHidden="0" w:name="List Number 2"/>
    <w:lsdException w:uiPriority="99" w:semiHidden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99" w:semiHidden="0" w:name="Body Text"/>
    <w:lsdException w:uiPriority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99" w:semiHidden="0" w:name="Body Text 2"/>
    <w:lsdException w:uiPriority="99" w:semiHidden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/>
      <w:b/>
      <w:bCs/>
      <w:color w:val="365F90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/>
      <w:b/>
      <w:bCs/>
      <w:color w:val="4F81BD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33E5F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33E5F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3F3F3F"/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3F3F3F"/>
      <w:sz w:val="20"/>
      <w:szCs w:val="20"/>
    </w:rPr>
  </w:style>
  <w:style w:type="character" w:default="1" w:styleId="32">
    <w:name w:val="Default Paragraph Font"/>
    <w:semiHidden/>
    <w:unhideWhenUsed/>
    <w:uiPriority w:val="1"/>
  </w:style>
  <w:style w:type="paragraph" w:styleId="11">
    <w:name w:val="Body Text"/>
    <w:basedOn w:val="1"/>
    <w:link w:val="47"/>
    <w:unhideWhenUsed/>
    <w:uiPriority w:val="99"/>
    <w:pPr>
      <w:spacing w:after="120"/>
    </w:pPr>
  </w:style>
  <w:style w:type="paragraph" w:styleId="12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3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5">
    <w:name w:val="foot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30">
    <w:name w:val="Subtitle"/>
    <w:basedOn w:val="1"/>
    <w:next w:val="1"/>
    <w:link w:val="46"/>
    <w:qFormat/>
    <w:uiPriority w:val="11"/>
    <w:pPr>
      <w:numPr>
        <w:numId w:val="0"/>
      </w:numPr>
    </w:pPr>
    <w:rPr>
      <w:rFonts w:ascii="Calibri" w:hAnsi="Calibri" w:eastAsia="MS Gothic"/>
      <w:i/>
      <w:iCs/>
      <w:color w:val="4F81BD"/>
      <w:spacing w:val="15"/>
      <w:sz w:val="24"/>
      <w:szCs w:val="24"/>
    </w:rPr>
  </w:style>
  <w:style w:type="paragraph" w:styleId="31">
    <w:name w:val="Title"/>
    <w:basedOn w:val="1"/>
    <w:next w:val="1"/>
    <w:link w:val="45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6365C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paragraph" w:customStyle="1" w:styleId="35">
    <w:name w:val="No Spacing"/>
    <w:qFormat/>
    <w:uiPriority w:val="1"/>
    <w:pPr>
      <w:spacing w:after="0" w:line="240" w:lineRule="auto"/>
    </w:pPr>
    <w:rPr>
      <w:rFonts w:ascii="Cambria" w:hAnsi="Cambria" w:eastAsia="ＭＳ 明朝"/>
      <w:sz w:val="22"/>
      <w:szCs w:val="22"/>
      <w:lang w:val="en-US" w:eastAsia="en-US" w:bidi="ar-SA"/>
    </w:rPr>
  </w:style>
  <w:style w:type="paragraph" w:customStyle="1" w:styleId="36">
    <w:name w:val="List Paragraph"/>
    <w:basedOn w:val="1"/>
    <w:qFormat/>
    <w:uiPriority w:val="34"/>
    <w:pPr>
      <w:ind w:left="720"/>
      <w:contextualSpacing/>
    </w:pPr>
  </w:style>
  <w:style w:type="paragraph" w:customStyle="1" w:styleId="37">
    <w:name w:val="Quote"/>
    <w:basedOn w:val="1"/>
    <w:next w:val="1"/>
    <w:link w:val="51"/>
    <w:qFormat/>
    <w:uiPriority w:val="29"/>
    <w:rPr>
      <w:i/>
      <w:iCs/>
      <w:color w:val="000000"/>
    </w:rPr>
  </w:style>
  <w:style w:type="paragraph" w:customStyle="1" w:styleId="38">
    <w:name w:val="Intense Quote"/>
    <w:basedOn w:val="1"/>
    <w:next w:val="1"/>
    <w:link w:val="58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39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0">
    <w:name w:val="Header Char"/>
    <w:basedOn w:val="32"/>
    <w:link w:val="16"/>
    <w:uiPriority w:val="99"/>
    <w:rPr/>
  </w:style>
  <w:style w:type="character" w:customStyle="1" w:styleId="41">
    <w:name w:val="Footer Char"/>
    <w:basedOn w:val="32"/>
    <w:link w:val="15"/>
    <w:uiPriority w:val="99"/>
    <w:rPr/>
  </w:style>
  <w:style w:type="character" w:customStyle="1" w:styleId="42">
    <w:name w:val="Heading 1 Char"/>
    <w:basedOn w:val="32"/>
    <w:link w:val="2"/>
    <w:uiPriority w:val="9"/>
    <w:rPr>
      <w:rFonts w:ascii="Calibri" w:hAnsi="Calibri" w:eastAsia="MS Gothic"/>
      <w:b/>
      <w:bCs/>
      <w:color w:val="365F90"/>
      <w:sz w:val="28"/>
      <w:szCs w:val="28"/>
    </w:rPr>
  </w:style>
  <w:style w:type="character" w:customStyle="1" w:styleId="43">
    <w:name w:val="Heading 2 Char"/>
    <w:basedOn w:val="32"/>
    <w:link w:val="3"/>
    <w:uiPriority w:val="9"/>
    <w:rPr>
      <w:rFonts w:ascii="Calibri" w:hAnsi="Calibri" w:eastAsia="MS Gothic"/>
      <w:b/>
      <w:bCs/>
      <w:color w:val="4F81BD"/>
      <w:sz w:val="26"/>
      <w:szCs w:val="26"/>
    </w:rPr>
  </w:style>
  <w:style w:type="character" w:customStyle="1" w:styleId="44">
    <w:name w:val="Heading 3 Char"/>
    <w:basedOn w:val="32"/>
    <w:link w:val="4"/>
    <w:uiPriority w:val="9"/>
    <w:rPr>
      <w:rFonts w:ascii="Calibri" w:hAnsi="Calibri" w:eastAsia="MS Gothic"/>
      <w:b/>
      <w:bCs/>
      <w:color w:val="4F81BD"/>
    </w:rPr>
  </w:style>
  <w:style w:type="character" w:customStyle="1" w:styleId="45">
    <w:name w:val="Title Char"/>
    <w:basedOn w:val="32"/>
    <w:link w:val="31"/>
    <w:uiPriority w:val="10"/>
    <w:rPr>
      <w:rFonts w:ascii="Calibri" w:hAnsi="Calibri" w:eastAsia="MS Gothic"/>
      <w:color w:val="16365C"/>
      <w:spacing w:val="5"/>
      <w:kern w:val="28"/>
      <w:sz w:val="52"/>
      <w:szCs w:val="52"/>
    </w:rPr>
  </w:style>
  <w:style w:type="character" w:customStyle="1" w:styleId="46">
    <w:name w:val="Subtitle Char"/>
    <w:basedOn w:val="32"/>
    <w:link w:val="30"/>
    <w:uiPriority w:val="11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character" w:customStyle="1" w:styleId="47">
    <w:name w:val="Body Text Char"/>
    <w:basedOn w:val="32"/>
    <w:link w:val="11"/>
    <w:uiPriority w:val="99"/>
    <w:rPr/>
  </w:style>
  <w:style w:type="character" w:customStyle="1" w:styleId="48">
    <w:name w:val="Body Text 2 Char"/>
    <w:basedOn w:val="32"/>
    <w:link w:val="12"/>
    <w:uiPriority w:val="99"/>
    <w:rPr/>
  </w:style>
  <w:style w:type="character" w:customStyle="1" w:styleId="49">
    <w:name w:val="Body Text 3 Char"/>
    <w:basedOn w:val="32"/>
    <w:link w:val="13"/>
    <w:uiPriority w:val="99"/>
    <w:rPr>
      <w:sz w:val="16"/>
      <w:szCs w:val="16"/>
    </w:rPr>
  </w:style>
  <w:style w:type="character" w:customStyle="1" w:styleId="50">
    <w:name w:val="Macro Text Char"/>
    <w:basedOn w:val="32"/>
    <w:link w:val="29"/>
    <w:uiPriority w:val="99"/>
    <w:rPr>
      <w:rFonts w:ascii="Courier" w:hAnsi="Courier"/>
      <w:sz w:val="20"/>
      <w:szCs w:val="20"/>
    </w:rPr>
  </w:style>
  <w:style w:type="character" w:customStyle="1" w:styleId="51">
    <w:name w:val="Quote Char"/>
    <w:basedOn w:val="32"/>
    <w:link w:val="37"/>
    <w:uiPriority w:val="29"/>
    <w:rPr>
      <w:i/>
      <w:iCs/>
      <w:color w:val="000000"/>
    </w:rPr>
  </w:style>
  <w:style w:type="character" w:customStyle="1" w:styleId="52">
    <w:name w:val="Heading 4 Char"/>
    <w:basedOn w:val="32"/>
    <w:link w:val="5"/>
    <w:semiHidden/>
    <w:uiPriority w:val="9"/>
    <w:rPr>
      <w:rFonts w:ascii="Calibri" w:hAnsi="Calibri" w:eastAsia="MS Gothic"/>
      <w:b/>
      <w:bCs/>
      <w:i/>
      <w:iCs/>
      <w:color w:val="4F81BD"/>
    </w:rPr>
  </w:style>
  <w:style w:type="character" w:customStyle="1" w:styleId="53">
    <w:name w:val="Heading 5 Char"/>
    <w:basedOn w:val="32"/>
    <w:link w:val="6"/>
    <w:semiHidden/>
    <w:uiPriority w:val="9"/>
    <w:rPr>
      <w:rFonts w:ascii="Calibri" w:hAnsi="Calibri" w:eastAsia="MS Gothic"/>
      <w:color w:val="233E5F"/>
    </w:rPr>
  </w:style>
  <w:style w:type="character" w:customStyle="1" w:styleId="54">
    <w:name w:val="Heading 6 Char"/>
    <w:basedOn w:val="32"/>
    <w:link w:val="7"/>
    <w:semiHidden/>
    <w:uiPriority w:val="9"/>
    <w:rPr>
      <w:rFonts w:ascii="Calibri" w:hAnsi="Calibri" w:eastAsia="MS Gothic"/>
      <w:i/>
      <w:iCs/>
      <w:color w:val="233E5F"/>
    </w:rPr>
  </w:style>
  <w:style w:type="character" w:customStyle="1" w:styleId="55">
    <w:name w:val="Heading 7 Char"/>
    <w:basedOn w:val="32"/>
    <w:link w:val="8"/>
    <w:semiHidden/>
    <w:uiPriority w:val="9"/>
    <w:rPr>
      <w:rFonts w:ascii="Calibri" w:hAnsi="Calibri" w:eastAsia="MS Gothic"/>
      <w:i/>
      <w:iCs/>
      <w:color w:val="3F3F3F"/>
    </w:rPr>
  </w:style>
  <w:style w:type="character" w:customStyle="1" w:styleId="56">
    <w:name w:val="Heading 8 Char"/>
    <w:basedOn w:val="32"/>
    <w:link w:val="9"/>
    <w:semiHidden/>
    <w:uiPriority w:val="9"/>
    <w:rPr>
      <w:rFonts w:ascii="Calibri" w:hAnsi="Calibri" w:eastAsia="MS Gothic"/>
      <w:color w:val="4F81BD"/>
      <w:sz w:val="20"/>
      <w:szCs w:val="20"/>
    </w:rPr>
  </w:style>
  <w:style w:type="character" w:customStyle="1" w:styleId="57">
    <w:name w:val="Heading 9 Char"/>
    <w:basedOn w:val="32"/>
    <w:link w:val="10"/>
    <w:semiHidden/>
    <w:uiPriority w:val="9"/>
    <w:rPr>
      <w:rFonts w:ascii="Calibri" w:hAnsi="Calibri" w:eastAsia="MS Gothic"/>
      <w:i/>
      <w:iCs/>
      <w:color w:val="3F3F3F"/>
      <w:sz w:val="20"/>
      <w:szCs w:val="20"/>
    </w:rPr>
  </w:style>
  <w:style w:type="character" w:customStyle="1" w:styleId="58">
    <w:name w:val="Intense Quote Char"/>
    <w:basedOn w:val="32"/>
    <w:link w:val="38"/>
    <w:uiPriority w:val="30"/>
    <w:rPr>
      <w:b/>
      <w:bCs/>
      <w:i/>
      <w:iCs/>
      <w:color w:val="4F81BD"/>
    </w:rPr>
  </w:style>
  <w:style w:type="character" w:customStyle="1" w:styleId="59">
    <w:name w:val="Subtle Emphasis"/>
    <w:basedOn w:val="32"/>
    <w:qFormat/>
    <w:uiPriority w:val="19"/>
    <w:rPr>
      <w:i/>
      <w:iCs/>
      <w:color w:val="7F7F7F"/>
    </w:rPr>
  </w:style>
  <w:style w:type="character" w:customStyle="1" w:styleId="60">
    <w:name w:val="Intense Emphasis"/>
    <w:basedOn w:val="32"/>
    <w:qFormat/>
    <w:uiPriority w:val="21"/>
    <w:rPr>
      <w:b/>
      <w:bCs/>
      <w:i/>
      <w:iCs/>
      <w:color w:val="4F81BD"/>
    </w:rPr>
  </w:style>
  <w:style w:type="character" w:customStyle="1" w:styleId="61">
    <w:name w:val="Subtle Reference"/>
    <w:basedOn w:val="32"/>
    <w:qFormat/>
    <w:uiPriority w:val="31"/>
    <w:rPr>
      <w:smallCaps/>
      <w:color w:val="C0504D"/>
      <w:u w:val="single"/>
    </w:rPr>
  </w:style>
  <w:style w:type="character" w:customStyle="1" w:styleId="62">
    <w:name w:val="Intense Reference"/>
    <w:basedOn w:val="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63">
    <w:name w:val="Book Title"/>
    <w:basedOn w:val="32"/>
    <w:qFormat/>
    <w:uiPriority w:val="33"/>
    <w:rPr>
      <w:b/>
      <w:bCs/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png"/><Relationship Id="rId6" Type="http://schemas.openxmlformats.org/officeDocument/2006/relationships/customXml" Target="../customXml/item1.xm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Kingsoft Office_9.1.0.4550_{F1E327BC-269C-435d-A152-05C5408002CA}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joshikannan.neelanar</cp:lastModifiedBy>
  <dcterms:modified xsi:type="dcterms:W3CDTF">2026-07-13T18:52:59Z</dcterms:modified>
  <dc:title>Week 2 – Day 2 Learning Document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
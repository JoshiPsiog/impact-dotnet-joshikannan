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Default ContentType="image/x-wmf" Extension="wmf"/>
  <Override ContentType="application/vnd.openxmlformats-officedocument.wordprocessingml.document.main+xml" PartName="/word/document.xml"/>
  <Override ContentType="application/vnd.openxmlformats-officedocument.wordprocessingml.fontTable+xml" PartName="/word/fontTable.xml"/>
  <Default ContentType="image/png" Extension="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2" Type="http://schemas.openxmlformats.org/officeDocument/2006/relationships/extended-properties" Target="docProps/app.xml"/><Relationship Id="rId3" Type="http://schemas.openxmlformats.org/package/2006/relationships/metadata/core-properties" Target="docProps/core.xml"/><Relationship Id="rId1" Type="http://schemas.openxmlformats.org/package/2006/relationships/metadata/thumbnail" Target="docProps/thumbnail.wmf"/><Relationship Id="rId5"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2"/>
        <w:jc w:val="center"/>
      </w:pPr>
      <w:r>
        <w:t>Week 2 - Mini Project Q4 Learning Document</w:t>
      </w:r>
    </w:p>
    <w:p>
      <w:r>
        <w:rPr>
          <w:b/>
        </w:rPr>
        <w:t xml:space="preserve">Name: </w:t>
      </w:r>
      <w:r>
        <w:t>Joshikannan Neelanarayana</w:t>
      </w:r>
      <w:r>
        <w:rPr>
          <w:lang/>
        </w:rPr>
        <w:t>n</w:t>
      </w:r>
      <w:r>
        <w:br/>
      </w:r>
      <w:r>
        <w:rPr>
          <w:b/>
        </w:rPr>
        <w:t xml:space="preserve">Cohort: </w:t>
      </w:r>
      <w:r>
        <w:t>Bridge Course</w:t>
      </w:r>
      <w:r>
        <w:br/>
      </w:r>
      <w:r>
        <w:rPr>
          <w:b/>
        </w:rPr>
        <w:t xml:space="preserve">Week: </w:t>
      </w:r>
      <w:r>
        <w:t>Week 2</w:t>
      </w:r>
      <w:r>
        <w:br/>
      </w:r>
      <w:r>
        <w:rPr>
          <w:b/>
        </w:rPr>
        <w:t xml:space="preserve">Mini Project: </w:t>
      </w:r>
      <w:r>
        <w:t>Employee Payroll</w:t>
      </w:r>
    </w:p>
    <w:p>
      <w:pPr>
        <w:pStyle w:val="3"/>
      </w:pPr>
      <w:r>
        <w:t>Objective</w:t>
      </w:r>
    </w:p>
    <w:p>
      <w:r>
        <w:t>The objective of this mini project was to apply the concepts learned during Week 2 by building a complete C# console application using object-oriented programming principles and modern C# features.</w:t>
      </w:r>
    </w:p>
    <w:p>
      <w:pPr>
        <w:pStyle w:val="3"/>
      </w:pPr>
      <w:r>
        <w:t>Project Overview</w:t>
      </w:r>
    </w:p>
    <w:p>
      <w:r>
        <w:t>Developed an Employee Payroll Management System using abstraction, inheritance, interfaces and runtime polymorphism. Different employee types such as Full-Time, Part-Time and Contract employees calculate their salaries using their own business rules.</w:t>
      </w:r>
    </w:p>
    <w:p>
      <w:pPr>
        <w:pStyle w:val="3"/>
      </w:pPr>
      <w:r>
        <w:t>Implementation Details</w:t>
      </w:r>
    </w:p>
    <w:p>
      <w:r>
        <w:t>Created an abstract Employee class with CalculateSalary(). FullTimeEmployee implemented the ITaxable interface, while PartTimeEmployee and ContractEmployee provided their own salary calculations. Used LINQ GroupBy to summarize payroll by department and calculated the total payroll using polymorphism.</w:t>
      </w:r>
    </w:p>
    <w:p>
      <w:pPr>
        <w:pStyle w:val="3"/>
      </w:pPr>
      <w:r>
        <w:t>What I Learned</w:t>
      </w:r>
    </w:p>
    <w:p>
      <w:r>
        <w:t>Learned how abstraction defines common behavior, polymorphism simplifies salary calculation, interfaces add optional functionality, and LINQ makes reporting concise and readable.</w:t>
      </w:r>
    </w:p>
    <w:p>
      <w:pPr>
        <w:pStyle w:val="3"/>
      </w:pPr>
      <w:r>
        <w:t>Program Output</w:t>
      </w:r>
    </w:p>
    <w:p>
      <w:r>
        <w:t>The application executed successfully and produced the expected console output demonstrating that all required features were implemented correctly.</w:t>
      </w:r>
    </w:p>
    <w:p>
      <w:pPr>
        <w:pStyle w:val="3"/>
      </w:pPr>
      <w:r>
        <w:t>Real-world Applications</w:t>
      </w:r>
    </w:p>
    <w:p>
      <w:r>
        <w:t>The concepts used in this project are directly applicable to enterprise .NET applications, ASP.NET Core Web APIs, business applications, ERP systems and production software.</w:t>
      </w:r>
    </w:p>
    <w:p>
      <w:pPr>
        <w:pStyle w:val="3"/>
      </w:pPr>
      <w:r>
        <w:t>Lessons Learnt</w:t>
      </w:r>
    </w:p>
    <w:p>
      <w:r>
        <w:t>This project strengthened my understanding of object-oriented programming, reusable code design and practical implementation of C# concepts in real-world scenarios.</w:t>
      </w:r>
    </w:p>
    <w:p>
      <w:pPr>
        <w:pStyle w:val="3"/>
      </w:pPr>
      <w:r>
        <w:t>Evidence</w:t>
      </w:r>
    </w:p>
    <w:p>
      <w:r>
        <w:t>Insert the console output screenshot for this mini project below this section.</w:t>
      </w:r>
    </w:p>
    <w:p>
      <w:pPr>
        <w:rPr>
          <w:lang/>
        </w:rPr>
      </w:pPr>
      <w:r>
        <w:rPr>
          <w:rFonts w:ascii="Cambria" w:hAnsi="Cambria" w:eastAsia="ＭＳ 明朝"/>
          <w:sz w:val="22"/>
          <w:szCs w:val="22"/>
          <w:lang w:eastAsia="en-US" w:bidi="ar-SA"/>
        </w:rPr>
        <w:pict>
          <v:shape id="Picture Frame 1" o:spid="_x0000_s1026" type="#_x0000_t75" style="height:162.35pt;width:431.15pt;rotation:0f;" o:ole="f" fillcolor="#FFFFFF" filled="f" o:preferrelative="t" stroked="f" coordorigin="0,0" coordsize="21600,21600">
            <v:fill on="f" color2="#FFFFFF" focus="0%"/>
            <v:imagedata gain="65536f" blacklevel="0f" gamma="0" o:title="Q4_W2" r:id="rId5"/>
            <o:lock v:ext="edit" position="f" selection="f" grouping="f" rotation="f" cropping="f" text="f" aspectratio="t"/>
            <w10:wrap type="none"/>
            <w10:anchorlock/>
          </v:shape>
        </w:pict>
      </w:r>
      <w:bookmarkStart w:id="0" w:name="_GoBack"/>
      <w:bookmarkEnd w:id="0"/>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Symbol">
    <w:panose1 w:val="05050102010706020507"/>
    <w:charset w:val="02"/>
    <w:family w:val="roman"/>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SimHei">
    <w:altName w:val="SimSun"/>
    <w:panose1 w:val="02010600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ＭＳ 明朝">
    <w:altName w:val="HGKyokashotai"/>
    <w:panose1 w:val="00000000000000000000"/>
    <w:charset w:val="80"/>
    <w:family w:val="auto"/>
    <w:pitch w:val="default"/>
    <w:sig w:usb0="00000001" w:usb1="08070000" w:usb2="00000010" w:usb3="00000000" w:csb0="00020000" w:csb1="00000000"/>
  </w:font>
  <w:font w:name="Calibri">
    <w:panose1 w:val="020F05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4294967177">
    <w:nsid w:val="FFFFFF89"/>
    <w:multiLevelType w:val="singleLevel"/>
    <w:tmpl w:val="FFFFFF89"/>
    <w:lvl w:ilvl="0" w:tentative="1">
      <w:start w:val="1"/>
      <w:numFmt w:val="bullet"/>
      <w:pStyle w:val="20"/>
      <w:lvlText w:val=""/>
      <w:lvlJc w:val="left"/>
      <w:pPr>
        <w:tabs>
          <w:tab w:val="left" w:pos="360"/>
        </w:tabs>
        <w:ind w:left="360" w:hanging="360"/>
      </w:pPr>
      <w:rPr>
        <w:rFonts w:hint="default" w:ascii="Symbol" w:hAnsi="Symbol"/>
      </w:rPr>
    </w:lvl>
  </w:abstractNum>
  <w:abstractNum w:abstractNumId="4294967170">
    <w:nsid w:val="FFFFFF82"/>
    <w:multiLevelType w:val="singleLevel"/>
    <w:tmpl w:val="FFFFFF82"/>
    <w:lvl w:ilvl="0" w:tentative="1">
      <w:start w:val="1"/>
      <w:numFmt w:val="bullet"/>
      <w:pStyle w:val="22"/>
      <w:lvlText w:val=""/>
      <w:lvlJc w:val="left"/>
      <w:pPr>
        <w:tabs>
          <w:tab w:val="left" w:pos="1080"/>
        </w:tabs>
        <w:ind w:left="1080" w:hanging="360"/>
      </w:pPr>
      <w:rPr>
        <w:rFonts w:hint="default" w:ascii="Symbol" w:hAnsi="Symbol"/>
      </w:rPr>
    </w:lvl>
  </w:abstractNum>
  <w:abstractNum w:abstractNumId="4294967171">
    <w:nsid w:val="FFFFFF83"/>
    <w:multiLevelType w:val="singleLevel"/>
    <w:tmpl w:val="FFFFFF83"/>
    <w:lvl w:ilvl="0" w:tentative="1">
      <w:start w:val="1"/>
      <w:numFmt w:val="bullet"/>
      <w:pStyle w:val="21"/>
      <w:lvlText w:val=""/>
      <w:lvlJc w:val="left"/>
      <w:pPr>
        <w:tabs>
          <w:tab w:val="left" w:pos="720"/>
        </w:tabs>
        <w:ind w:left="720" w:hanging="360"/>
      </w:pPr>
      <w:rPr>
        <w:rFonts w:hint="default" w:ascii="Symbol" w:hAnsi="Symbol"/>
      </w:rPr>
    </w:lvl>
  </w:abstractNum>
  <w:abstractNum w:abstractNumId="4294967167">
    <w:nsid w:val="FFFFFF7F"/>
    <w:multiLevelType w:val="singleLevel"/>
    <w:tmpl w:val="FFFFFF7F"/>
    <w:lvl w:ilvl="0" w:tentative="1">
      <w:start w:val="1"/>
      <w:numFmt w:val="decimal"/>
      <w:pStyle w:val="27"/>
      <w:lvlText w:val="%1."/>
      <w:lvlJc w:val="left"/>
      <w:pPr>
        <w:tabs>
          <w:tab w:val="left" w:pos="720"/>
        </w:tabs>
        <w:ind w:left="720" w:hanging="360"/>
      </w:pPr>
    </w:lvl>
  </w:abstractNum>
  <w:abstractNum w:abstractNumId="4294967166">
    <w:nsid w:val="FFFFFF7E"/>
    <w:multiLevelType w:val="singleLevel"/>
    <w:tmpl w:val="FFFFFF7E"/>
    <w:lvl w:ilvl="0" w:tentative="1">
      <w:start w:val="1"/>
      <w:numFmt w:val="decimal"/>
      <w:pStyle w:val="28"/>
      <w:lvlText w:val="%1."/>
      <w:lvlJc w:val="left"/>
      <w:pPr>
        <w:tabs>
          <w:tab w:val="left" w:pos="1080"/>
        </w:tabs>
        <w:ind w:left="1080" w:hanging="360"/>
      </w:pPr>
    </w:lvl>
  </w:abstractNum>
  <w:abstractNum w:abstractNumId="4294967176">
    <w:nsid w:val="FFFFFF88"/>
    <w:multiLevelType w:val="singleLevel"/>
    <w:tmpl w:val="FFFFFF88"/>
    <w:lvl w:ilvl="0" w:tentative="1">
      <w:start w:val="1"/>
      <w:numFmt w:val="decimal"/>
      <w:pStyle w:val="26"/>
      <w:lvlText w:val="%1."/>
      <w:lvlJc w:val="left"/>
      <w:pPr>
        <w:tabs>
          <w:tab w:val="left" w:pos="360"/>
        </w:tabs>
        <w:ind w:left="360" w:hanging="360"/>
      </w:pPr>
    </w:lvl>
  </w:abstractNum>
  <w:num w:numId="1">
    <w:abstractNumId w:val="4294967177"/>
  </w:num>
  <w:num w:numId="2">
    <w:abstractNumId w:val="4294967171"/>
  </w:num>
  <w:num w:numId="3">
    <w:abstractNumId w:val="4294967170"/>
  </w:num>
  <w:num w:numId="4">
    <w:abstractNumId w:val="4294967176"/>
  </w:num>
  <w:num w:numId="5">
    <w:abstractNumId w:val="4294967167"/>
  </w:num>
  <w:num w:numId="6">
    <w:abstractNumId w:val="42949671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4"/>
  <w:doNotDisplayPageBoundaries w:val="1"/>
  <w:bordersDoNotSurroundHeader w:val="1"/>
  <w:bordersDoNotSurroundFooter w:val="1"/>
  <w:documentProtection w:enforcement="0"/>
  <w:defaultTabStop w:val="720"/>
  <w:displayHorizontalDrawingGridEvery w:val="1"/>
  <w:displayVerticalDrawingGridEvery w:val="1"/>
  <w:characterSpacingControl w:val="doNotCompress"/>
  <w:compat>
    <w:spaceForUL/>
    <w:doNotLeaveBackslashAlone/>
    <w:ulTrailSpace/>
    <w:doNotExpandShiftReturn/>
    <w:useFELayout/>
    <w:useNormalStyleForList/>
    <w:doNotUseIndentAsNumberingTabStop/>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lang w:val="en-US" w:eastAsia="zh-CN" w:bidi="ar-SA"/>
      </w:rPr>
    </w:rPrDefault>
  </w:docDefaults>
  <w:latentStyles w:count="156"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99" w:semiHidden="0" w:name="macro"/>
    <w:lsdException w:uiPriority="0"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0" w:name="List 4"/>
    <w:lsdException w:uiPriority="0" w:name="List 5"/>
    <w:lsdException w:uiPriority="99" w:semiHidden="0" w:name="List Bullet 2"/>
    <w:lsdException w:uiPriority="99" w:semiHidden="0" w:name="List Bullet 3"/>
    <w:lsdException w:uiPriority="0" w:name="List Bullet 4"/>
    <w:lsdException w:uiPriority="0" w:name="List Bullet 5"/>
    <w:lsdException w:uiPriority="99" w:semiHidden="0" w:name="List Number 2"/>
    <w:lsdException w:uiPriority="99" w:semiHidden="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99" w:semiHidden="0" w:name="Body Text"/>
    <w:lsdException w:uiPriority="0" w:name="Body Text Indent"/>
    <w:lsdException w:uiPriority="99" w:semiHidden="0" w:name="List Continue"/>
    <w:lsdException w:uiPriority="99" w:semiHidden="0" w:name="List Continue 2"/>
    <w:lsdException w:uiPriority="99" w:semiHidden="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99" w:semiHidden="0" w:name="Body Text 2"/>
    <w:lsdException w:uiPriority="99" w:semiHidden="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0" w:name="annotation subject"/>
    <w:lsdException w:uiPriority="0" w:name="Balloon Text"/>
  </w:latentStyles>
  <w:style w:type="paragraph" w:default="1" w:styleId="1">
    <w:name w:val="Normal"/>
    <w:qFormat/>
    <w:uiPriority w:val="0"/>
    <w:pPr>
      <w:spacing w:after="200" w:line="276" w:lineRule="auto"/>
    </w:pPr>
    <w:rPr>
      <w:rFonts w:ascii="Cambria" w:hAnsi="Cambria" w:eastAsia="ＭＳ 明朝"/>
      <w:sz w:val="22"/>
      <w:szCs w:val="22"/>
      <w:lang w:val="en-US" w:eastAsia="en-US" w:bidi="ar-SA"/>
    </w:rPr>
  </w:style>
  <w:style w:type="paragraph" w:styleId="2">
    <w:name w:val="heading 1"/>
    <w:basedOn w:val="1"/>
    <w:next w:val="1"/>
    <w:link w:val="42"/>
    <w:qFormat/>
    <w:uiPriority w:val="9"/>
    <w:pPr>
      <w:keepNext/>
      <w:keepLines/>
      <w:spacing w:before="480" w:after="0"/>
      <w:outlineLvl w:val="0"/>
    </w:pPr>
    <w:rPr>
      <w:rFonts w:ascii="Calibri" w:hAnsi="Calibri" w:eastAsia="MS Gothic"/>
      <w:b/>
      <w:bCs/>
      <w:color w:val="365F90"/>
      <w:sz w:val="28"/>
      <w:szCs w:val="28"/>
    </w:rPr>
  </w:style>
  <w:style w:type="paragraph" w:styleId="3">
    <w:name w:val="heading 2"/>
    <w:basedOn w:val="1"/>
    <w:next w:val="1"/>
    <w:link w:val="43"/>
    <w:unhideWhenUsed/>
    <w:qFormat/>
    <w:uiPriority w:val="9"/>
    <w:pPr>
      <w:keepNext/>
      <w:keepLines/>
      <w:spacing w:before="200" w:after="0"/>
      <w:outlineLvl w:val="1"/>
    </w:pPr>
    <w:rPr>
      <w:rFonts w:ascii="Calibri" w:hAnsi="Calibri" w:eastAsia="MS Gothic"/>
      <w:b/>
      <w:bCs/>
      <w:color w:val="4F81BD"/>
      <w:sz w:val="26"/>
      <w:szCs w:val="26"/>
    </w:rPr>
  </w:style>
  <w:style w:type="paragraph" w:styleId="4">
    <w:name w:val="heading 3"/>
    <w:basedOn w:val="1"/>
    <w:next w:val="1"/>
    <w:link w:val="44"/>
    <w:unhideWhenUsed/>
    <w:qFormat/>
    <w:uiPriority w:val="9"/>
    <w:pPr>
      <w:keepNext/>
      <w:keepLines/>
      <w:spacing w:before="200" w:after="0"/>
      <w:outlineLvl w:val="2"/>
    </w:pPr>
    <w:rPr>
      <w:rFonts w:ascii="Calibri" w:hAnsi="Calibri" w:eastAsia="MS Gothic"/>
      <w:b/>
      <w:bCs/>
      <w:color w:val="4F81BD"/>
    </w:rPr>
  </w:style>
  <w:style w:type="paragraph" w:styleId="5">
    <w:name w:val="heading 4"/>
    <w:basedOn w:val="1"/>
    <w:next w:val="1"/>
    <w:link w:val="52"/>
    <w:semiHidden/>
    <w:unhideWhenUsed/>
    <w:qFormat/>
    <w:uiPriority w:val="9"/>
    <w:pPr>
      <w:keepNext/>
      <w:keepLines/>
      <w:spacing w:before="200" w:after="0"/>
      <w:outlineLvl w:val="3"/>
    </w:pPr>
    <w:rPr>
      <w:rFonts w:ascii="Calibri" w:hAnsi="Calibri" w:eastAsia="MS Gothic"/>
      <w:b/>
      <w:bCs/>
      <w:i/>
      <w:iCs/>
      <w:color w:val="4F81BD"/>
    </w:rPr>
  </w:style>
  <w:style w:type="paragraph" w:styleId="6">
    <w:name w:val="heading 5"/>
    <w:basedOn w:val="1"/>
    <w:next w:val="1"/>
    <w:link w:val="53"/>
    <w:semiHidden/>
    <w:unhideWhenUsed/>
    <w:qFormat/>
    <w:uiPriority w:val="9"/>
    <w:pPr>
      <w:keepNext/>
      <w:keepLines/>
      <w:spacing w:before="200" w:after="0"/>
      <w:outlineLvl w:val="4"/>
    </w:pPr>
    <w:rPr>
      <w:rFonts w:ascii="Calibri" w:hAnsi="Calibri" w:eastAsia="MS Gothic"/>
      <w:color w:val="233E5F"/>
    </w:rPr>
  </w:style>
  <w:style w:type="paragraph" w:styleId="7">
    <w:name w:val="heading 6"/>
    <w:basedOn w:val="1"/>
    <w:next w:val="1"/>
    <w:link w:val="54"/>
    <w:semiHidden/>
    <w:unhideWhenUsed/>
    <w:qFormat/>
    <w:uiPriority w:val="9"/>
    <w:pPr>
      <w:keepNext/>
      <w:keepLines/>
      <w:spacing w:before="200" w:after="0"/>
      <w:outlineLvl w:val="5"/>
    </w:pPr>
    <w:rPr>
      <w:rFonts w:ascii="Calibri" w:hAnsi="Calibri" w:eastAsia="MS Gothic"/>
      <w:i/>
      <w:iCs/>
      <w:color w:val="233E5F"/>
    </w:rPr>
  </w:style>
  <w:style w:type="paragraph" w:styleId="8">
    <w:name w:val="heading 7"/>
    <w:basedOn w:val="1"/>
    <w:next w:val="1"/>
    <w:link w:val="55"/>
    <w:semiHidden/>
    <w:unhideWhenUsed/>
    <w:qFormat/>
    <w:uiPriority w:val="9"/>
    <w:pPr>
      <w:keepNext/>
      <w:keepLines/>
      <w:spacing w:before="200" w:after="0"/>
      <w:outlineLvl w:val="6"/>
    </w:pPr>
    <w:rPr>
      <w:rFonts w:ascii="Calibri" w:hAnsi="Calibri" w:eastAsia="MS Gothic"/>
      <w:i/>
      <w:iCs/>
      <w:color w:val="3F3F3F"/>
    </w:rPr>
  </w:style>
  <w:style w:type="paragraph" w:styleId="9">
    <w:name w:val="heading 8"/>
    <w:basedOn w:val="1"/>
    <w:next w:val="1"/>
    <w:link w:val="56"/>
    <w:semiHidden/>
    <w:unhideWhenUsed/>
    <w:qFormat/>
    <w:uiPriority w:val="9"/>
    <w:pPr>
      <w:keepNext/>
      <w:keepLines/>
      <w:spacing w:before="200" w:after="0"/>
      <w:outlineLvl w:val="7"/>
    </w:pPr>
    <w:rPr>
      <w:rFonts w:ascii="Calibri" w:hAnsi="Calibri" w:eastAsia="MS Gothic"/>
      <w:color w:val="4F81BD"/>
      <w:sz w:val="20"/>
      <w:szCs w:val="20"/>
    </w:rPr>
  </w:style>
  <w:style w:type="paragraph" w:styleId="10">
    <w:name w:val="heading 9"/>
    <w:basedOn w:val="1"/>
    <w:next w:val="1"/>
    <w:link w:val="57"/>
    <w:semiHidden/>
    <w:unhideWhenUsed/>
    <w:qFormat/>
    <w:uiPriority w:val="9"/>
    <w:pPr>
      <w:keepNext/>
      <w:keepLines/>
      <w:spacing w:before="200" w:after="0"/>
      <w:outlineLvl w:val="8"/>
    </w:pPr>
    <w:rPr>
      <w:rFonts w:ascii="Calibri" w:hAnsi="Calibri" w:eastAsia="MS Gothic"/>
      <w:i/>
      <w:iCs/>
      <w:color w:val="3F3F3F"/>
      <w:sz w:val="20"/>
      <w:szCs w:val="20"/>
    </w:rPr>
  </w:style>
  <w:style w:type="character" w:default="1" w:styleId="32">
    <w:name w:val="Default Paragraph Font"/>
    <w:semiHidden/>
    <w:unhideWhenUsed/>
    <w:uiPriority w:val="1"/>
  </w:style>
  <w:style w:type="paragraph" w:styleId="11">
    <w:name w:val="Body Text"/>
    <w:basedOn w:val="1"/>
    <w:link w:val="47"/>
    <w:unhideWhenUsed/>
    <w:uiPriority w:val="99"/>
    <w:pPr>
      <w:spacing w:after="120"/>
    </w:pPr>
  </w:style>
  <w:style w:type="paragraph" w:styleId="12">
    <w:name w:val="Body Text 2"/>
    <w:basedOn w:val="1"/>
    <w:link w:val="48"/>
    <w:unhideWhenUsed/>
    <w:uiPriority w:val="99"/>
    <w:pPr>
      <w:spacing w:after="120" w:line="480" w:lineRule="auto"/>
    </w:pPr>
  </w:style>
  <w:style w:type="paragraph" w:styleId="13">
    <w:name w:val="Body Text 3"/>
    <w:basedOn w:val="1"/>
    <w:link w:val="49"/>
    <w:unhideWhenUsed/>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sz w:val="18"/>
      <w:szCs w:val="18"/>
    </w:rPr>
  </w:style>
  <w:style w:type="paragraph" w:styleId="15">
    <w:name w:val="footer"/>
    <w:basedOn w:val="1"/>
    <w:link w:val="41"/>
    <w:unhideWhenUsed/>
    <w:uiPriority w:val="99"/>
    <w:pPr>
      <w:tabs>
        <w:tab w:val="center" w:pos="4680"/>
        <w:tab w:val="right" w:pos="9360"/>
      </w:tabs>
      <w:spacing w:after="0" w:line="240" w:lineRule="auto"/>
    </w:pPr>
  </w:style>
  <w:style w:type="paragraph" w:styleId="16">
    <w:name w:val="header"/>
    <w:basedOn w:val="1"/>
    <w:link w:val="40"/>
    <w:unhideWhenUsed/>
    <w:uiPriority w:val="99"/>
    <w:pPr>
      <w:tabs>
        <w:tab w:val="center" w:pos="4680"/>
        <w:tab w:val="right" w:pos="9360"/>
      </w:tabs>
      <w:spacing w:after="0" w:line="240" w:lineRule="auto"/>
    </w:pPr>
  </w:style>
  <w:style w:type="paragraph" w:styleId="17">
    <w:name w:val="List"/>
    <w:basedOn w:val="1"/>
    <w:unhideWhenUsed/>
    <w:uiPriority w:val="99"/>
    <w:pPr>
      <w:ind w:left="360" w:hanging="360"/>
      <w:contextualSpacing/>
    </w:pPr>
  </w:style>
  <w:style w:type="paragraph" w:styleId="18">
    <w:name w:val="List 2"/>
    <w:basedOn w:val="1"/>
    <w:unhideWhenUsed/>
    <w:uiPriority w:val="99"/>
    <w:pPr>
      <w:ind w:left="720" w:hanging="360"/>
      <w:contextualSpacing/>
    </w:pPr>
  </w:style>
  <w:style w:type="paragraph" w:styleId="19">
    <w:name w:val="List 3"/>
    <w:basedOn w:val="1"/>
    <w:unhideWhenUsed/>
    <w:uiPriority w:val="99"/>
    <w:pPr>
      <w:ind w:left="1080" w:hanging="360"/>
      <w:contextualSpacing/>
    </w:pPr>
  </w:style>
  <w:style w:type="paragraph" w:styleId="20">
    <w:name w:val="List Bullet"/>
    <w:basedOn w:val="1"/>
    <w:unhideWhenUsed/>
    <w:uiPriority w:val="99"/>
    <w:pPr>
      <w:numPr>
        <w:ilvl w:val="0"/>
        <w:numId w:val="1"/>
      </w:numPr>
      <w:contextualSpacing/>
    </w:pPr>
  </w:style>
  <w:style w:type="paragraph" w:styleId="21">
    <w:name w:val="List Bullet 2"/>
    <w:basedOn w:val="1"/>
    <w:unhideWhenUsed/>
    <w:uiPriority w:val="99"/>
    <w:pPr>
      <w:numPr>
        <w:ilvl w:val="0"/>
        <w:numId w:val="2"/>
      </w:numPr>
      <w:contextualSpacing/>
    </w:pPr>
  </w:style>
  <w:style w:type="paragraph" w:styleId="22">
    <w:name w:val="List Bullet 3"/>
    <w:basedOn w:val="1"/>
    <w:unhideWhenUsed/>
    <w:uiPriority w:val="99"/>
    <w:pPr>
      <w:numPr>
        <w:ilvl w:val="0"/>
        <w:numId w:val="3"/>
      </w:numPr>
      <w:contextualSpacing/>
    </w:pPr>
  </w:style>
  <w:style w:type="paragraph" w:styleId="23">
    <w:name w:val="List Continue"/>
    <w:basedOn w:val="1"/>
    <w:unhideWhenUsed/>
    <w:uiPriority w:val="99"/>
    <w:pPr>
      <w:spacing w:after="120"/>
      <w:ind w:left="360"/>
      <w:contextualSpacing/>
    </w:pPr>
  </w:style>
  <w:style w:type="paragraph" w:styleId="24">
    <w:name w:val="List Continue 2"/>
    <w:basedOn w:val="1"/>
    <w:unhideWhenUsed/>
    <w:uiPriority w:val="99"/>
    <w:pPr>
      <w:spacing w:after="120"/>
      <w:ind w:left="720"/>
      <w:contextualSpacing/>
    </w:pPr>
  </w:style>
  <w:style w:type="paragraph" w:styleId="25">
    <w:name w:val="List Continue 3"/>
    <w:basedOn w:val="1"/>
    <w:unhideWhenUsed/>
    <w:uiPriority w:val="99"/>
    <w:pPr>
      <w:spacing w:after="120"/>
      <w:ind w:left="1080"/>
      <w:contextualSpacing/>
    </w:pPr>
  </w:style>
  <w:style w:type="paragraph" w:styleId="26">
    <w:name w:val="List Number"/>
    <w:basedOn w:val="1"/>
    <w:unhideWhenUsed/>
    <w:uiPriority w:val="99"/>
    <w:pPr>
      <w:numPr>
        <w:ilvl w:val="0"/>
        <w:numId w:val="4"/>
      </w:numPr>
      <w:contextualSpacing/>
    </w:pPr>
  </w:style>
  <w:style w:type="paragraph" w:styleId="27">
    <w:name w:val="List Number 2"/>
    <w:basedOn w:val="1"/>
    <w:unhideWhenUsed/>
    <w:uiPriority w:val="99"/>
    <w:pPr>
      <w:numPr>
        <w:ilvl w:val="0"/>
        <w:numId w:val="5"/>
      </w:numPr>
      <w:contextualSpacing/>
    </w:pPr>
  </w:style>
  <w:style w:type="paragraph" w:styleId="28">
    <w:name w:val="List Number 3"/>
    <w:basedOn w:val="1"/>
    <w:unhideWhenUsed/>
    <w:uiPriority w:val="99"/>
    <w:pPr>
      <w:numPr>
        <w:ilvl w:val="0"/>
        <w:numId w:val="6"/>
      </w:numPr>
      <w:contextualSpacing/>
    </w:pPr>
  </w:style>
  <w:style w:type="paragraph" w:styleId="29">
    <w:name w:val="macro"/>
    <w:link w:val="50"/>
    <w:unhideWhenUsed/>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30">
    <w:name w:val="Subtitle"/>
    <w:basedOn w:val="1"/>
    <w:next w:val="1"/>
    <w:link w:val="46"/>
    <w:qFormat/>
    <w:uiPriority w:val="11"/>
    <w:pPr>
      <w:numPr>
        <w:numId w:val="0"/>
      </w:numPr>
    </w:pPr>
    <w:rPr>
      <w:rFonts w:ascii="Calibri" w:hAnsi="Calibri" w:eastAsia="MS Gothic"/>
      <w:i/>
      <w:iCs/>
      <w:color w:val="4F81BD"/>
      <w:spacing w:val="15"/>
      <w:sz w:val="24"/>
      <w:szCs w:val="24"/>
    </w:rPr>
  </w:style>
  <w:style w:type="paragraph" w:styleId="31">
    <w:name w:val="Title"/>
    <w:basedOn w:val="1"/>
    <w:next w:val="1"/>
    <w:link w:val="45"/>
    <w:qFormat/>
    <w:uiPriority w:val="10"/>
    <w:pPr>
      <w:pBdr>
        <w:bottom w:val="single" w:color="4F81BD" w:sz="8" w:space="4"/>
      </w:pBdr>
      <w:spacing w:after="300" w:line="240" w:lineRule="auto"/>
      <w:contextualSpacing/>
    </w:pPr>
    <w:rPr>
      <w:rFonts w:ascii="Calibri" w:hAnsi="Calibri" w:eastAsia="MS Gothic"/>
      <w:color w:val="16365C"/>
      <w:spacing w:val="5"/>
      <w:kern w:val="28"/>
      <w:sz w:val="52"/>
      <w:szCs w:val="52"/>
    </w:rPr>
  </w:style>
  <w:style w:type="character" w:styleId="33">
    <w:name w:val="Emphasis"/>
    <w:basedOn w:val="32"/>
    <w:qFormat/>
    <w:uiPriority w:val="20"/>
    <w:rPr>
      <w:i/>
      <w:iCs/>
    </w:rPr>
  </w:style>
  <w:style w:type="character" w:styleId="34">
    <w:name w:val="Strong"/>
    <w:basedOn w:val="32"/>
    <w:qFormat/>
    <w:uiPriority w:val="22"/>
    <w:rPr>
      <w:b/>
      <w:bCs/>
    </w:rPr>
  </w:style>
  <w:style w:type="paragraph" w:customStyle="1" w:styleId="35">
    <w:name w:val="No Spacing"/>
    <w:qFormat/>
    <w:uiPriority w:val="1"/>
    <w:pPr>
      <w:spacing w:after="0" w:line="240" w:lineRule="auto"/>
    </w:pPr>
    <w:rPr>
      <w:rFonts w:ascii="Cambria" w:hAnsi="Cambria" w:eastAsia="ＭＳ 明朝"/>
      <w:sz w:val="22"/>
      <w:szCs w:val="22"/>
      <w:lang w:val="en-US" w:eastAsia="en-US" w:bidi="ar-SA"/>
    </w:rPr>
  </w:style>
  <w:style w:type="paragraph" w:customStyle="1" w:styleId="36">
    <w:name w:val="List Paragraph"/>
    <w:basedOn w:val="1"/>
    <w:qFormat/>
    <w:uiPriority w:val="34"/>
    <w:pPr>
      <w:ind w:left="720"/>
      <w:contextualSpacing/>
    </w:pPr>
  </w:style>
  <w:style w:type="paragraph" w:customStyle="1" w:styleId="37">
    <w:name w:val="Quote"/>
    <w:basedOn w:val="1"/>
    <w:next w:val="1"/>
    <w:link w:val="51"/>
    <w:qFormat/>
    <w:uiPriority w:val="29"/>
    <w:rPr>
      <w:i/>
      <w:iCs/>
      <w:color w:val="000000"/>
    </w:rPr>
  </w:style>
  <w:style w:type="paragraph" w:customStyle="1" w:styleId="38">
    <w:name w:val="Intense Quote"/>
    <w:basedOn w:val="1"/>
    <w:next w:val="1"/>
    <w:link w:val="58"/>
    <w:qFormat/>
    <w:uiPriority w:val="30"/>
    <w:pPr>
      <w:pBdr>
        <w:bottom w:val="single" w:color="4F81BD" w:sz="4" w:space="4"/>
      </w:pBdr>
      <w:spacing w:before="200" w:after="280"/>
      <w:ind w:left="936" w:right="936"/>
    </w:pPr>
    <w:rPr>
      <w:b/>
      <w:bCs/>
      <w:i/>
      <w:iCs/>
      <w:color w:val="4F81BD"/>
    </w:rPr>
  </w:style>
  <w:style w:type="paragraph" w:customStyle="1" w:styleId="39">
    <w:name w:val="TOC Heading"/>
    <w:basedOn w:val="2"/>
    <w:next w:val="1"/>
    <w:semiHidden/>
    <w:unhideWhenUsed/>
    <w:qFormat/>
    <w:uiPriority w:val="39"/>
    <w:pPr>
      <w:outlineLvl w:val="9"/>
    </w:pPr>
  </w:style>
  <w:style w:type="character" w:customStyle="1" w:styleId="40">
    <w:name w:val="Header Char"/>
    <w:basedOn w:val="32"/>
    <w:link w:val="16"/>
    <w:uiPriority w:val="99"/>
    <w:rPr/>
  </w:style>
  <w:style w:type="character" w:customStyle="1" w:styleId="41">
    <w:name w:val="Footer Char"/>
    <w:basedOn w:val="32"/>
    <w:link w:val="15"/>
    <w:uiPriority w:val="99"/>
    <w:rPr/>
  </w:style>
  <w:style w:type="character" w:customStyle="1" w:styleId="42">
    <w:name w:val="Heading 1 Char"/>
    <w:basedOn w:val="32"/>
    <w:link w:val="2"/>
    <w:uiPriority w:val="9"/>
    <w:rPr>
      <w:rFonts w:ascii="Calibri" w:hAnsi="Calibri" w:eastAsia="MS Gothic"/>
      <w:b/>
      <w:bCs/>
      <w:color w:val="365F90"/>
      <w:sz w:val="28"/>
      <w:szCs w:val="28"/>
    </w:rPr>
  </w:style>
  <w:style w:type="character" w:customStyle="1" w:styleId="43">
    <w:name w:val="Heading 2 Char"/>
    <w:basedOn w:val="32"/>
    <w:link w:val="3"/>
    <w:uiPriority w:val="9"/>
    <w:rPr>
      <w:rFonts w:ascii="Calibri" w:hAnsi="Calibri" w:eastAsia="MS Gothic"/>
      <w:b/>
      <w:bCs/>
      <w:color w:val="4F81BD"/>
      <w:sz w:val="26"/>
      <w:szCs w:val="26"/>
    </w:rPr>
  </w:style>
  <w:style w:type="character" w:customStyle="1" w:styleId="44">
    <w:name w:val="Heading 3 Char"/>
    <w:basedOn w:val="32"/>
    <w:link w:val="4"/>
    <w:uiPriority w:val="9"/>
    <w:rPr>
      <w:rFonts w:ascii="Calibri" w:hAnsi="Calibri" w:eastAsia="MS Gothic"/>
      <w:b/>
      <w:bCs/>
      <w:color w:val="4F81BD"/>
    </w:rPr>
  </w:style>
  <w:style w:type="character" w:customStyle="1" w:styleId="45">
    <w:name w:val="Title Char"/>
    <w:basedOn w:val="32"/>
    <w:link w:val="31"/>
    <w:uiPriority w:val="10"/>
    <w:rPr>
      <w:rFonts w:ascii="Calibri" w:hAnsi="Calibri" w:eastAsia="MS Gothic"/>
      <w:color w:val="16365C"/>
      <w:spacing w:val="5"/>
      <w:kern w:val="28"/>
      <w:sz w:val="52"/>
      <w:szCs w:val="52"/>
    </w:rPr>
  </w:style>
  <w:style w:type="character" w:customStyle="1" w:styleId="46">
    <w:name w:val="Subtitle Char"/>
    <w:basedOn w:val="32"/>
    <w:link w:val="30"/>
    <w:uiPriority w:val="11"/>
    <w:rPr>
      <w:rFonts w:ascii="Calibri" w:hAnsi="Calibri" w:eastAsia="MS Gothic"/>
      <w:i/>
      <w:iCs/>
      <w:color w:val="4F81BD"/>
      <w:spacing w:val="15"/>
      <w:sz w:val="24"/>
      <w:szCs w:val="24"/>
    </w:rPr>
  </w:style>
  <w:style w:type="character" w:customStyle="1" w:styleId="47">
    <w:name w:val="Body Text Char"/>
    <w:basedOn w:val="32"/>
    <w:link w:val="11"/>
    <w:uiPriority w:val="99"/>
    <w:rPr/>
  </w:style>
  <w:style w:type="character" w:customStyle="1" w:styleId="48">
    <w:name w:val="Body Text 2 Char"/>
    <w:basedOn w:val="32"/>
    <w:link w:val="12"/>
    <w:uiPriority w:val="99"/>
    <w:rPr/>
  </w:style>
  <w:style w:type="character" w:customStyle="1" w:styleId="49">
    <w:name w:val="Body Text 3 Char"/>
    <w:basedOn w:val="32"/>
    <w:link w:val="13"/>
    <w:uiPriority w:val="99"/>
    <w:rPr>
      <w:sz w:val="16"/>
      <w:szCs w:val="16"/>
    </w:rPr>
  </w:style>
  <w:style w:type="character" w:customStyle="1" w:styleId="50">
    <w:name w:val="Macro Text Char"/>
    <w:basedOn w:val="32"/>
    <w:link w:val="29"/>
    <w:uiPriority w:val="99"/>
    <w:rPr>
      <w:rFonts w:ascii="Courier" w:hAnsi="Courier"/>
      <w:sz w:val="20"/>
      <w:szCs w:val="20"/>
    </w:rPr>
  </w:style>
  <w:style w:type="character" w:customStyle="1" w:styleId="51">
    <w:name w:val="Quote Char"/>
    <w:basedOn w:val="32"/>
    <w:link w:val="37"/>
    <w:uiPriority w:val="29"/>
    <w:rPr>
      <w:i/>
      <w:iCs/>
      <w:color w:val="000000"/>
    </w:rPr>
  </w:style>
  <w:style w:type="character" w:customStyle="1" w:styleId="52">
    <w:name w:val="Heading 4 Char"/>
    <w:basedOn w:val="32"/>
    <w:link w:val="5"/>
    <w:semiHidden/>
    <w:uiPriority w:val="9"/>
    <w:rPr>
      <w:rFonts w:ascii="Calibri" w:hAnsi="Calibri" w:eastAsia="MS Gothic"/>
      <w:b/>
      <w:bCs/>
      <w:i/>
      <w:iCs/>
      <w:color w:val="4F81BD"/>
    </w:rPr>
  </w:style>
  <w:style w:type="character" w:customStyle="1" w:styleId="53">
    <w:name w:val="Heading 5 Char"/>
    <w:basedOn w:val="32"/>
    <w:link w:val="6"/>
    <w:semiHidden/>
    <w:uiPriority w:val="9"/>
    <w:rPr>
      <w:rFonts w:ascii="Calibri" w:hAnsi="Calibri" w:eastAsia="MS Gothic"/>
      <w:color w:val="233E5F"/>
    </w:rPr>
  </w:style>
  <w:style w:type="character" w:customStyle="1" w:styleId="54">
    <w:name w:val="Heading 6 Char"/>
    <w:basedOn w:val="32"/>
    <w:link w:val="7"/>
    <w:semiHidden/>
    <w:uiPriority w:val="9"/>
    <w:rPr>
      <w:rFonts w:ascii="Calibri" w:hAnsi="Calibri" w:eastAsia="MS Gothic"/>
      <w:i/>
      <w:iCs/>
      <w:color w:val="233E5F"/>
    </w:rPr>
  </w:style>
  <w:style w:type="character" w:customStyle="1" w:styleId="55">
    <w:name w:val="Heading 7 Char"/>
    <w:basedOn w:val="32"/>
    <w:link w:val="8"/>
    <w:semiHidden/>
    <w:uiPriority w:val="9"/>
    <w:rPr>
      <w:rFonts w:ascii="Calibri" w:hAnsi="Calibri" w:eastAsia="MS Gothic"/>
      <w:i/>
      <w:iCs/>
      <w:color w:val="3F3F3F"/>
    </w:rPr>
  </w:style>
  <w:style w:type="character" w:customStyle="1" w:styleId="56">
    <w:name w:val="Heading 8 Char"/>
    <w:basedOn w:val="32"/>
    <w:link w:val="9"/>
    <w:semiHidden/>
    <w:uiPriority w:val="9"/>
    <w:rPr>
      <w:rFonts w:ascii="Calibri" w:hAnsi="Calibri" w:eastAsia="MS Gothic"/>
      <w:color w:val="4F81BD"/>
      <w:sz w:val="20"/>
      <w:szCs w:val="20"/>
    </w:rPr>
  </w:style>
  <w:style w:type="character" w:customStyle="1" w:styleId="57">
    <w:name w:val="Heading 9 Char"/>
    <w:basedOn w:val="32"/>
    <w:link w:val="10"/>
    <w:semiHidden/>
    <w:uiPriority w:val="9"/>
    <w:rPr>
      <w:rFonts w:ascii="Calibri" w:hAnsi="Calibri" w:eastAsia="MS Gothic"/>
      <w:i/>
      <w:iCs/>
      <w:color w:val="3F3F3F"/>
      <w:sz w:val="20"/>
      <w:szCs w:val="20"/>
    </w:rPr>
  </w:style>
  <w:style w:type="character" w:customStyle="1" w:styleId="58">
    <w:name w:val="Intense Quote Char"/>
    <w:basedOn w:val="32"/>
    <w:link w:val="38"/>
    <w:uiPriority w:val="30"/>
    <w:rPr>
      <w:b/>
      <w:bCs/>
      <w:i/>
      <w:iCs/>
      <w:color w:val="4F81BD"/>
    </w:rPr>
  </w:style>
  <w:style w:type="character" w:customStyle="1" w:styleId="59">
    <w:name w:val="Subtle Emphasis"/>
    <w:basedOn w:val="32"/>
    <w:qFormat/>
    <w:uiPriority w:val="19"/>
    <w:rPr>
      <w:i/>
      <w:iCs/>
      <w:color w:val="7F7F7F"/>
    </w:rPr>
  </w:style>
  <w:style w:type="character" w:customStyle="1" w:styleId="60">
    <w:name w:val="Intense Emphasis"/>
    <w:basedOn w:val="32"/>
    <w:qFormat/>
    <w:uiPriority w:val="21"/>
    <w:rPr>
      <w:b/>
      <w:bCs/>
      <w:i/>
      <w:iCs/>
      <w:color w:val="4F81BD"/>
    </w:rPr>
  </w:style>
  <w:style w:type="character" w:customStyle="1" w:styleId="61">
    <w:name w:val="Subtle Reference"/>
    <w:basedOn w:val="32"/>
    <w:qFormat/>
    <w:uiPriority w:val="31"/>
    <w:rPr>
      <w:smallCaps/>
      <w:color w:val="C0504D"/>
      <w:u w:val="single"/>
    </w:rPr>
  </w:style>
  <w:style w:type="character" w:customStyle="1" w:styleId="62">
    <w:name w:val="Intense Reference"/>
    <w:basedOn w:val="32"/>
    <w:qFormat/>
    <w:uiPriority w:val="32"/>
    <w:rPr>
      <w:b/>
      <w:bCs/>
      <w:smallCaps/>
      <w:color w:val="C0504D"/>
      <w:spacing w:val="5"/>
      <w:u w:val="single"/>
    </w:rPr>
  </w:style>
  <w:style w:type="character" w:customStyle="1" w:styleId="63">
    <w:name w:val="Book Title"/>
    <w:basedOn w:val="32"/>
    <w:qFormat/>
    <w:uiPriority w:val="33"/>
    <w:rPr>
      <w:b/>
      <w:bCs/>
      <w:smallCaps/>
      <w:spacing w:val="5"/>
    </w:rPr>
  </w:style>
</w:styles>
</file>

<file path=word/_rels/document.xml.rels><?xml version="1.0" encoding="UTF-8" standalone="yes"?>
<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image" Target="media/image1.png"/><Relationship Id="rId6" Type="http://schemas.openxmlformats.org/officeDocument/2006/relationships/customXml" Target="../customXml/item1.xml"/><Relationship Id="rId7"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Kingsoft Office_9.1.0.4550_{F1E327BC-269C-435d-A152-05C5408002CA}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joshikannan.neelanar</cp:lastModifiedBy>
  <dcterms:modified xsi:type="dcterms:W3CDTF">2026-07-13T18:55:21Z</dcterms:modified>
  <dc:title>Week 2 - Mini Project Q4 Learning Document</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1033-9.1.0.4550</vt:lpwstr>
  </property>
</Properties>
</file>
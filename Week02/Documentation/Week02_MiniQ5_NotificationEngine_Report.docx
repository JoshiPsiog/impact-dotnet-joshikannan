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Default ContentType="image/x-wmf" Extension="wmf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Default ContentType="image/png" Extension="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1" Type="http://schemas.openxmlformats.org/package/2006/relationships/metadata/thumbnail" Target="docProps/thumbnail.wmf"/><Relationship Id="rId5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2"/>
        <w:jc w:val="center"/>
      </w:pPr>
      <w:r>
        <w:t>Week 2 - Mini Project Q5 Learning Document</w:t>
      </w:r>
    </w:p>
    <w:p>
      <w:r>
        <w:rPr>
          <w:b/>
        </w:rPr>
        <w:t xml:space="preserve">Name: </w:t>
      </w:r>
      <w:r>
        <w:t>Joshikannan Neelanarayana</w:t>
      </w:r>
      <w:r>
        <w:rPr>
          <w:lang/>
        </w:rPr>
        <w:t>n</w:t>
      </w:r>
      <w:r>
        <w:br/>
      </w:r>
      <w:r>
        <w:rPr>
          <w:b/>
        </w:rPr>
        <w:t xml:space="preserve">Cohort: </w:t>
      </w:r>
      <w:r>
        <w:t>Bridge Course</w:t>
      </w:r>
      <w:r>
        <w:br/>
      </w:r>
      <w:r>
        <w:rPr>
          <w:b/>
        </w:rPr>
        <w:t xml:space="preserve">Week: </w:t>
      </w:r>
      <w:r>
        <w:t>Week 2</w:t>
      </w:r>
      <w:r>
        <w:br/>
      </w:r>
      <w:r>
        <w:rPr>
          <w:b/>
        </w:rPr>
        <w:t xml:space="preserve">Mini Project: </w:t>
      </w:r>
      <w:r>
        <w:t>Notification Engine</w:t>
      </w:r>
    </w:p>
    <w:p>
      <w:pPr>
        <w:pStyle w:val="3"/>
      </w:pPr>
      <w:r>
        <w:t>Objective</w:t>
      </w:r>
    </w:p>
    <w:p>
      <w:r>
        <w:t>The objective of this mini project was to apply the concepts learned during Week 2 by building a complete C# console application using object-oriented programming principles and modern C# features.</w:t>
      </w:r>
    </w:p>
    <w:p>
      <w:pPr>
        <w:pStyle w:val="3"/>
      </w:pPr>
      <w:r>
        <w:t>Project Overview</w:t>
      </w:r>
    </w:p>
    <w:p>
      <w:r>
        <w:t>Built a notification engine capable of sending Email, SMS and Push notifications using delegates. Added an event to notify subscribers whenever a notification was successfully sent.</w:t>
      </w:r>
    </w:p>
    <w:p>
      <w:pPr>
        <w:pStyle w:val="3"/>
      </w:pPr>
      <w:r>
        <w:t>Implementation Details</w:t>
      </w:r>
    </w:p>
    <w:p>
      <w:r>
        <w:t>Created a NotificationSender delegate and NotificationService class. Registered Email, SMS and Push methods with the delegate and raised the OnNotificationSent event after each notification. Added a logging subscriber to record notification activity.</w:t>
      </w:r>
    </w:p>
    <w:p>
      <w:pPr>
        <w:pStyle w:val="3"/>
      </w:pPr>
      <w:r>
        <w:t>What I Learned</w:t>
      </w:r>
    </w:p>
    <w:p>
      <w:r>
        <w:t>Learned how delegates provide callback functionality, events implement the publisher–subscriber pattern and event-driven programming reduces coupling between application components.</w:t>
      </w:r>
    </w:p>
    <w:p>
      <w:pPr>
        <w:pStyle w:val="3"/>
      </w:pPr>
      <w:r>
        <w:t>Program Output</w:t>
      </w:r>
    </w:p>
    <w:p>
      <w:r>
        <w:t>The application executed successfully and produced the expected console output demonstrating that all required features were implemented correctly.</w:t>
      </w:r>
    </w:p>
    <w:p>
      <w:pPr>
        <w:pStyle w:val="3"/>
      </w:pPr>
      <w:r>
        <w:t>Real-world Applications</w:t>
      </w:r>
    </w:p>
    <w:p>
      <w:r>
        <w:t>The concepts used in this project are directly applicable to enterprise .NET applications, ASP.NET Core Web APIs, business applications, ERP systems and production software.</w:t>
      </w:r>
    </w:p>
    <w:p>
      <w:pPr>
        <w:pStyle w:val="3"/>
      </w:pPr>
      <w:r>
        <w:t>Lessons Learnt</w:t>
      </w:r>
    </w:p>
    <w:p>
      <w:r>
        <w:t>This project strengthened my understanding of object-oriented programming, reusable code design and practical implementation of C# concepts in real-world scenarios.</w:t>
      </w:r>
    </w:p>
    <w:p>
      <w:pPr>
        <w:pStyle w:val="3"/>
      </w:pPr>
      <w:r>
        <w:t>Evidence</w:t>
      </w:r>
    </w:p>
    <w:p>
      <w:r>
        <w:t>Insert the console output screenshot for this mini project below this section.</w:t>
      </w:r>
    </w:p>
    <w:p>
      <w:pPr>
        <w:rPr>
          <w:lang/>
        </w:rPr>
      </w:pPr>
      <w:r>
        <w:rPr>
          <w:rFonts w:ascii="Cambria" w:hAnsi="Cambria" w:eastAsia="ＭＳ 明朝"/>
          <w:sz w:val="22"/>
          <w:szCs w:val="22"/>
          <w:lang w:eastAsia="en-US" w:bidi="ar-SA"/>
        </w:rPr>
        <w:pict>
          <v:shape id="Picture Frame 1" o:spid="_x0000_s1026" type="#_x0000_t75" style="height:162.35pt;width:431.15pt;rotation:0f;" o:ole="f" fillcolor="#FFFFFF" filled="f" o:preferrelative="t" stroked="f" coordorigin="0,0" coordsize="21600,21600">
            <v:fill on="f" color2="#FFFFFF" focus="0%"/>
            <v:imagedata gain="65536f" blacklevel="0f" gamma="0" o:title="Q4_W2" r:id="rId5"/>
            <o:lock v:ext="edit" position="f" selection="f" grouping="f" rotation="f" cropping="f" text="f" aspectratio="t"/>
            <w10:wrap type="none"/>
            <w10:anchorlock/>
          </v:shape>
        </w:pic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imHei">
    <w:altName w:val="SimSun"/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HGKyokashotai"/>
    <w:panose1 w:val="00000000000000000000"/>
    <w:charset w:val="80"/>
    <w:family w:val="auto"/>
    <w:pitch w:val="default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4294967170">
    <w:nsid w:val="FFFFFF82"/>
    <w:multiLevelType w:val="singleLevel"/>
    <w:tmpl w:val="FFFFFF82"/>
    <w:lvl w:ilvl="0" w:tentative="1">
      <w:start w:val="1"/>
      <w:numFmt w:val="bullet"/>
      <w:pStyle w:val="22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294967166">
    <w:nsid w:val="FFFFFF7E"/>
    <w:multiLevelType w:val="singleLevel"/>
    <w:tmpl w:val="FFFFFF7E"/>
    <w:lvl w:ilvl="0" w:tentative="1">
      <w:start w:val="1"/>
      <w:numFmt w:val="decimal"/>
      <w:pStyle w:val="2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294967176">
    <w:nsid w:val="FFFFFF88"/>
    <w:multiLevelType w:val="singleLevel"/>
    <w:tmpl w:val="FFFFFF88"/>
    <w:lvl w:ilvl="0" w:tentative="1">
      <w:start w:val="1"/>
      <w:numFmt w:val="decimal"/>
      <w:pStyle w:val="2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4294967177">
    <w:nsid w:val="FFFFFF89"/>
    <w:multiLevelType w:val="singleLevel"/>
    <w:tmpl w:val="FFFFFF89"/>
    <w:lvl w:ilvl="0" w:tentative="1">
      <w:start w:val="1"/>
      <w:numFmt w:val="bullet"/>
      <w:pStyle w:val="2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4294967167">
    <w:nsid w:val="FFFFFF7F"/>
    <w:multiLevelType w:val="singleLevel"/>
    <w:tmpl w:val="FFFFFF7F"/>
    <w:lvl w:ilvl="0" w:tentative="1">
      <w:start w:val="1"/>
      <w:numFmt w:val="decimal"/>
      <w:pStyle w:val="27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294967171">
    <w:nsid w:val="FFFFFF83"/>
    <w:multiLevelType w:val="singleLevel"/>
    <w:tmpl w:val="FFFFFF83"/>
    <w:lvl w:ilvl="0" w:tentative="1">
      <w:start w:val="1"/>
      <w:numFmt w:val="bullet"/>
      <w:pStyle w:val="2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num w:numId="1">
    <w:abstractNumId w:val="4294967177"/>
  </w:num>
  <w:num w:numId="2">
    <w:abstractNumId w:val="4294967171"/>
  </w:num>
  <w:num w:numId="3">
    <w:abstractNumId w:val="4294967170"/>
  </w:num>
  <w:num w:numId="4">
    <w:abstractNumId w:val="4294967176"/>
  </w:num>
  <w:num w:numId="5">
    <w:abstractNumId w:val="4294967167"/>
  </w:num>
  <w:num w:numId="6">
    <w:abstractNumId w:val="42949671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4"/>
  <w:doNotDisplayPageBoundaries w:val="1"/>
  <w:bordersDoNotSurroundHeader w:val="1"/>
  <w:bordersDoNotSurroundFooter w:val="1"/>
  <w:documentProtection w:enforcement="0"/>
  <w:defaultTabStop w:val="720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  <w:lang w:val="en-US" w:eastAsia="zh-CN" w:bidi="ar-SA"/>
      </w:rPr>
    </w:rPrDefault>
  </w:docDefaults>
  <w:latentStyles w:count="156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99" w:semiHidden="0" w:name="macro"/>
    <w:lsdException w:uiPriority="0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0" w:name="List 4"/>
    <w:lsdException w:uiPriority="0" w:name="List 5"/>
    <w:lsdException w:uiPriority="99" w:semiHidden="0" w:name="List Bullet 2"/>
    <w:lsdException w:uiPriority="99" w:semiHidden="0" w:name="List Bullet 3"/>
    <w:lsdException w:uiPriority="0" w:name="List Bullet 4"/>
    <w:lsdException w:uiPriority="0" w:name="List Bullet 5"/>
    <w:lsdException w:uiPriority="99" w:semiHidden="0" w:name="List Number 2"/>
    <w:lsdException w:uiPriority="99" w:semiHidden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99" w:semiHidden="0" w:name="Body Text"/>
    <w:lsdException w:uiPriority="0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99" w:semiHidden="0" w:name="Body Text 2"/>
    <w:lsdException w:uiPriority="99" w:semiHidden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0" w:name="annotation subject"/>
    <w:lsdException w:uiPriority="0" w:name="Balloon Text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mbria" w:hAnsi="Cambria" w:eastAsia="ＭＳ 明朝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2"/>
    <w:qFormat/>
    <w:uiPriority w:val="9"/>
    <w:pPr>
      <w:keepNext/>
      <w:keepLines/>
      <w:spacing w:before="480" w:after="0"/>
      <w:outlineLvl w:val="0"/>
    </w:pPr>
    <w:rPr>
      <w:rFonts w:ascii="Calibri" w:hAnsi="Calibri" w:eastAsia="MS Gothic"/>
      <w:b/>
      <w:bCs/>
      <w:color w:val="365F90"/>
      <w:sz w:val="28"/>
      <w:szCs w:val="28"/>
    </w:rPr>
  </w:style>
  <w:style w:type="paragraph" w:styleId="3">
    <w:name w:val="heading 2"/>
    <w:basedOn w:val="1"/>
    <w:next w:val="1"/>
    <w:link w:val="43"/>
    <w:unhideWhenUsed/>
    <w:qFormat/>
    <w:uiPriority w:val="9"/>
    <w:pPr>
      <w:keepNext/>
      <w:keepLines/>
      <w:spacing w:before="200" w:after="0"/>
      <w:outlineLvl w:val="1"/>
    </w:pPr>
    <w:rPr>
      <w:rFonts w:ascii="Calibri" w:hAnsi="Calibri" w:eastAsia="MS Gothic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44"/>
    <w:unhideWhenUsed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/>
      <w:b/>
      <w:bCs/>
      <w:color w:val="4F81BD"/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/>
      <w:b/>
      <w:bCs/>
      <w:i/>
      <w:iCs/>
      <w:color w:val="4F81BD"/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/>
      <w:color w:val="233E5F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/>
      <w:i/>
      <w:iCs/>
      <w:color w:val="233E5F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/>
      <w:i/>
      <w:iCs/>
      <w:color w:val="3F3F3F"/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/>
      <w:color w:val="4F81BD"/>
      <w:sz w:val="20"/>
      <w:szCs w:val="20"/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/>
      <w:i/>
      <w:iCs/>
      <w:color w:val="3F3F3F"/>
      <w:sz w:val="20"/>
      <w:szCs w:val="20"/>
    </w:rPr>
  </w:style>
  <w:style w:type="character" w:default="1" w:styleId="32">
    <w:name w:val="Default Paragraph Font"/>
    <w:semiHidden/>
    <w:unhideWhenUsed/>
    <w:uiPriority w:val="1"/>
  </w:style>
  <w:style w:type="paragraph" w:styleId="11">
    <w:name w:val="Body Text"/>
    <w:basedOn w:val="1"/>
    <w:link w:val="47"/>
    <w:unhideWhenUsed/>
    <w:uiPriority w:val="99"/>
    <w:pPr>
      <w:spacing w:after="120"/>
    </w:pPr>
  </w:style>
  <w:style w:type="paragraph" w:styleId="12">
    <w:name w:val="Body Text 2"/>
    <w:basedOn w:val="1"/>
    <w:link w:val="48"/>
    <w:unhideWhenUsed/>
    <w:uiPriority w:val="99"/>
    <w:pPr>
      <w:spacing w:after="120" w:line="480" w:lineRule="auto"/>
    </w:pPr>
  </w:style>
  <w:style w:type="paragraph" w:styleId="13">
    <w:name w:val="Body Text 3"/>
    <w:basedOn w:val="1"/>
    <w:link w:val="49"/>
    <w:unhideWhenUsed/>
    <w:uiPriority w:val="99"/>
    <w:pPr>
      <w:spacing w:after="120"/>
    </w:pPr>
    <w:rPr>
      <w:sz w:val="16"/>
      <w:szCs w:val="16"/>
    </w:rPr>
  </w:style>
  <w:style w:type="paragraph" w:styleId="14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paragraph" w:styleId="15">
    <w:name w:val="footer"/>
    <w:basedOn w:val="1"/>
    <w:link w:val="4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link w:val="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List"/>
    <w:basedOn w:val="1"/>
    <w:unhideWhenUsed/>
    <w:uiPriority w:val="99"/>
    <w:pPr>
      <w:ind w:left="360" w:hanging="360"/>
      <w:contextualSpacing/>
    </w:pPr>
  </w:style>
  <w:style w:type="paragraph" w:styleId="18">
    <w:name w:val="List 2"/>
    <w:basedOn w:val="1"/>
    <w:unhideWhenUsed/>
    <w:uiPriority w:val="99"/>
    <w:pPr>
      <w:ind w:left="720" w:hanging="360"/>
      <w:contextualSpacing/>
    </w:pPr>
  </w:style>
  <w:style w:type="paragraph" w:styleId="19">
    <w:name w:val="List 3"/>
    <w:basedOn w:val="1"/>
    <w:unhideWhenUsed/>
    <w:uiPriority w:val="99"/>
    <w:pPr>
      <w:ind w:left="1080" w:hanging="360"/>
      <w:contextualSpacing/>
    </w:pPr>
  </w:style>
  <w:style w:type="paragraph" w:styleId="20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1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2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5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6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7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macro"/>
    <w:link w:val="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30">
    <w:name w:val="Subtitle"/>
    <w:basedOn w:val="1"/>
    <w:next w:val="1"/>
    <w:link w:val="46"/>
    <w:qFormat/>
    <w:uiPriority w:val="11"/>
    <w:pPr>
      <w:numPr>
        <w:numId w:val="0"/>
      </w:numPr>
    </w:pPr>
    <w:rPr>
      <w:rFonts w:ascii="Calibri" w:hAnsi="Calibri" w:eastAsia="MS Gothic"/>
      <w:i/>
      <w:iCs/>
      <w:color w:val="4F81BD"/>
      <w:spacing w:val="15"/>
      <w:sz w:val="24"/>
      <w:szCs w:val="24"/>
    </w:rPr>
  </w:style>
  <w:style w:type="paragraph" w:styleId="31">
    <w:name w:val="Title"/>
    <w:basedOn w:val="1"/>
    <w:next w:val="1"/>
    <w:link w:val="45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/>
      <w:color w:val="16365C"/>
      <w:spacing w:val="5"/>
      <w:kern w:val="28"/>
      <w:sz w:val="52"/>
      <w:szCs w:val="52"/>
    </w:rPr>
  </w:style>
  <w:style w:type="character" w:styleId="33">
    <w:name w:val="Emphasis"/>
    <w:basedOn w:val="32"/>
    <w:qFormat/>
    <w:uiPriority w:val="20"/>
    <w:rPr>
      <w:i/>
      <w:iCs/>
    </w:rPr>
  </w:style>
  <w:style w:type="character" w:styleId="34">
    <w:name w:val="Strong"/>
    <w:basedOn w:val="32"/>
    <w:qFormat/>
    <w:uiPriority w:val="22"/>
    <w:rPr>
      <w:b/>
      <w:bCs/>
    </w:rPr>
  </w:style>
  <w:style w:type="paragraph" w:customStyle="1" w:styleId="35">
    <w:name w:val="No Spacing"/>
    <w:qFormat/>
    <w:uiPriority w:val="1"/>
    <w:pPr>
      <w:spacing w:after="0" w:line="240" w:lineRule="auto"/>
    </w:pPr>
    <w:rPr>
      <w:rFonts w:ascii="Cambria" w:hAnsi="Cambria" w:eastAsia="ＭＳ 明朝"/>
      <w:sz w:val="22"/>
      <w:szCs w:val="22"/>
      <w:lang w:val="en-US" w:eastAsia="en-US" w:bidi="ar-SA"/>
    </w:rPr>
  </w:style>
  <w:style w:type="paragraph" w:customStyle="1" w:styleId="36">
    <w:name w:val="List Paragraph"/>
    <w:basedOn w:val="1"/>
    <w:qFormat/>
    <w:uiPriority w:val="34"/>
    <w:pPr>
      <w:ind w:left="720"/>
      <w:contextualSpacing/>
    </w:pPr>
  </w:style>
  <w:style w:type="paragraph" w:customStyle="1" w:styleId="37">
    <w:name w:val="Quote"/>
    <w:basedOn w:val="1"/>
    <w:next w:val="1"/>
    <w:link w:val="51"/>
    <w:qFormat/>
    <w:uiPriority w:val="29"/>
    <w:rPr>
      <w:i/>
      <w:iCs/>
      <w:color w:val="000000"/>
    </w:rPr>
  </w:style>
  <w:style w:type="paragraph" w:customStyle="1" w:styleId="38">
    <w:name w:val="Intense Quote"/>
    <w:basedOn w:val="1"/>
    <w:next w:val="1"/>
    <w:link w:val="58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39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40">
    <w:name w:val="Header Char"/>
    <w:basedOn w:val="32"/>
    <w:link w:val="16"/>
    <w:uiPriority w:val="99"/>
    <w:rPr/>
  </w:style>
  <w:style w:type="character" w:customStyle="1" w:styleId="41">
    <w:name w:val="Footer Char"/>
    <w:basedOn w:val="32"/>
    <w:link w:val="15"/>
    <w:uiPriority w:val="99"/>
    <w:rPr/>
  </w:style>
  <w:style w:type="character" w:customStyle="1" w:styleId="42">
    <w:name w:val="Heading 1 Char"/>
    <w:basedOn w:val="32"/>
    <w:link w:val="2"/>
    <w:uiPriority w:val="9"/>
    <w:rPr>
      <w:rFonts w:ascii="Calibri" w:hAnsi="Calibri" w:eastAsia="MS Gothic"/>
      <w:b/>
      <w:bCs/>
      <w:color w:val="365F90"/>
      <w:sz w:val="28"/>
      <w:szCs w:val="28"/>
    </w:rPr>
  </w:style>
  <w:style w:type="character" w:customStyle="1" w:styleId="43">
    <w:name w:val="Heading 2 Char"/>
    <w:basedOn w:val="32"/>
    <w:link w:val="3"/>
    <w:uiPriority w:val="9"/>
    <w:rPr>
      <w:rFonts w:ascii="Calibri" w:hAnsi="Calibri" w:eastAsia="MS Gothic"/>
      <w:b/>
      <w:bCs/>
      <w:color w:val="4F81BD"/>
      <w:sz w:val="26"/>
      <w:szCs w:val="26"/>
    </w:rPr>
  </w:style>
  <w:style w:type="character" w:customStyle="1" w:styleId="44">
    <w:name w:val="Heading 3 Char"/>
    <w:basedOn w:val="32"/>
    <w:link w:val="4"/>
    <w:uiPriority w:val="9"/>
    <w:rPr>
      <w:rFonts w:ascii="Calibri" w:hAnsi="Calibri" w:eastAsia="MS Gothic"/>
      <w:b/>
      <w:bCs/>
      <w:color w:val="4F81BD"/>
    </w:rPr>
  </w:style>
  <w:style w:type="character" w:customStyle="1" w:styleId="45">
    <w:name w:val="Title Char"/>
    <w:basedOn w:val="32"/>
    <w:link w:val="31"/>
    <w:uiPriority w:val="10"/>
    <w:rPr>
      <w:rFonts w:ascii="Calibri" w:hAnsi="Calibri" w:eastAsia="MS Gothic"/>
      <w:color w:val="16365C"/>
      <w:spacing w:val="5"/>
      <w:kern w:val="28"/>
      <w:sz w:val="52"/>
      <w:szCs w:val="52"/>
    </w:rPr>
  </w:style>
  <w:style w:type="character" w:customStyle="1" w:styleId="46">
    <w:name w:val="Subtitle Char"/>
    <w:basedOn w:val="32"/>
    <w:link w:val="30"/>
    <w:uiPriority w:val="11"/>
    <w:rPr>
      <w:rFonts w:ascii="Calibri" w:hAnsi="Calibri" w:eastAsia="MS Gothic"/>
      <w:i/>
      <w:iCs/>
      <w:color w:val="4F81BD"/>
      <w:spacing w:val="15"/>
      <w:sz w:val="24"/>
      <w:szCs w:val="24"/>
    </w:rPr>
  </w:style>
  <w:style w:type="character" w:customStyle="1" w:styleId="47">
    <w:name w:val="Body Text Char"/>
    <w:basedOn w:val="32"/>
    <w:link w:val="11"/>
    <w:uiPriority w:val="99"/>
    <w:rPr/>
  </w:style>
  <w:style w:type="character" w:customStyle="1" w:styleId="48">
    <w:name w:val="Body Text 2 Char"/>
    <w:basedOn w:val="32"/>
    <w:link w:val="12"/>
    <w:uiPriority w:val="99"/>
    <w:rPr/>
  </w:style>
  <w:style w:type="character" w:customStyle="1" w:styleId="49">
    <w:name w:val="Body Text 3 Char"/>
    <w:basedOn w:val="32"/>
    <w:link w:val="13"/>
    <w:uiPriority w:val="99"/>
    <w:rPr>
      <w:sz w:val="16"/>
      <w:szCs w:val="16"/>
    </w:rPr>
  </w:style>
  <w:style w:type="character" w:customStyle="1" w:styleId="50">
    <w:name w:val="Macro Text Char"/>
    <w:basedOn w:val="32"/>
    <w:link w:val="29"/>
    <w:uiPriority w:val="99"/>
    <w:rPr>
      <w:rFonts w:ascii="Courier" w:hAnsi="Courier"/>
      <w:sz w:val="20"/>
      <w:szCs w:val="20"/>
    </w:rPr>
  </w:style>
  <w:style w:type="character" w:customStyle="1" w:styleId="51">
    <w:name w:val="Quote Char"/>
    <w:basedOn w:val="32"/>
    <w:link w:val="37"/>
    <w:uiPriority w:val="29"/>
    <w:rPr>
      <w:i/>
      <w:iCs/>
      <w:color w:val="000000"/>
    </w:rPr>
  </w:style>
  <w:style w:type="character" w:customStyle="1" w:styleId="52">
    <w:name w:val="Heading 4 Char"/>
    <w:basedOn w:val="32"/>
    <w:link w:val="5"/>
    <w:semiHidden/>
    <w:uiPriority w:val="9"/>
    <w:rPr>
      <w:rFonts w:ascii="Calibri" w:hAnsi="Calibri" w:eastAsia="MS Gothic"/>
      <w:b/>
      <w:bCs/>
      <w:i/>
      <w:iCs/>
      <w:color w:val="4F81BD"/>
    </w:rPr>
  </w:style>
  <w:style w:type="character" w:customStyle="1" w:styleId="53">
    <w:name w:val="Heading 5 Char"/>
    <w:basedOn w:val="32"/>
    <w:link w:val="6"/>
    <w:semiHidden/>
    <w:uiPriority w:val="9"/>
    <w:rPr>
      <w:rFonts w:ascii="Calibri" w:hAnsi="Calibri" w:eastAsia="MS Gothic"/>
      <w:color w:val="233E5F"/>
    </w:rPr>
  </w:style>
  <w:style w:type="character" w:customStyle="1" w:styleId="54">
    <w:name w:val="Heading 6 Char"/>
    <w:basedOn w:val="32"/>
    <w:link w:val="7"/>
    <w:semiHidden/>
    <w:uiPriority w:val="9"/>
    <w:rPr>
      <w:rFonts w:ascii="Calibri" w:hAnsi="Calibri" w:eastAsia="MS Gothic"/>
      <w:i/>
      <w:iCs/>
      <w:color w:val="233E5F"/>
    </w:rPr>
  </w:style>
  <w:style w:type="character" w:customStyle="1" w:styleId="55">
    <w:name w:val="Heading 7 Char"/>
    <w:basedOn w:val="32"/>
    <w:link w:val="8"/>
    <w:semiHidden/>
    <w:uiPriority w:val="9"/>
    <w:rPr>
      <w:rFonts w:ascii="Calibri" w:hAnsi="Calibri" w:eastAsia="MS Gothic"/>
      <w:i/>
      <w:iCs/>
      <w:color w:val="3F3F3F"/>
    </w:rPr>
  </w:style>
  <w:style w:type="character" w:customStyle="1" w:styleId="56">
    <w:name w:val="Heading 8 Char"/>
    <w:basedOn w:val="32"/>
    <w:link w:val="9"/>
    <w:semiHidden/>
    <w:uiPriority w:val="9"/>
    <w:rPr>
      <w:rFonts w:ascii="Calibri" w:hAnsi="Calibri" w:eastAsia="MS Gothic"/>
      <w:color w:val="4F81BD"/>
      <w:sz w:val="20"/>
      <w:szCs w:val="20"/>
    </w:rPr>
  </w:style>
  <w:style w:type="character" w:customStyle="1" w:styleId="57">
    <w:name w:val="Heading 9 Char"/>
    <w:basedOn w:val="32"/>
    <w:link w:val="10"/>
    <w:semiHidden/>
    <w:uiPriority w:val="9"/>
    <w:rPr>
      <w:rFonts w:ascii="Calibri" w:hAnsi="Calibri" w:eastAsia="MS Gothic"/>
      <w:i/>
      <w:iCs/>
      <w:color w:val="3F3F3F"/>
      <w:sz w:val="20"/>
      <w:szCs w:val="20"/>
    </w:rPr>
  </w:style>
  <w:style w:type="character" w:customStyle="1" w:styleId="58">
    <w:name w:val="Intense Quote Char"/>
    <w:basedOn w:val="32"/>
    <w:link w:val="38"/>
    <w:uiPriority w:val="30"/>
    <w:rPr>
      <w:b/>
      <w:bCs/>
      <w:i/>
      <w:iCs/>
      <w:color w:val="4F81BD"/>
    </w:rPr>
  </w:style>
  <w:style w:type="character" w:customStyle="1" w:styleId="59">
    <w:name w:val="Subtle Emphasis"/>
    <w:basedOn w:val="32"/>
    <w:qFormat/>
    <w:uiPriority w:val="19"/>
    <w:rPr>
      <w:i/>
      <w:iCs/>
      <w:color w:val="7F7F7F"/>
    </w:rPr>
  </w:style>
  <w:style w:type="character" w:customStyle="1" w:styleId="60">
    <w:name w:val="Intense Emphasis"/>
    <w:basedOn w:val="32"/>
    <w:qFormat/>
    <w:uiPriority w:val="21"/>
    <w:rPr>
      <w:b/>
      <w:bCs/>
      <w:i/>
      <w:iCs/>
      <w:color w:val="4F81BD"/>
    </w:rPr>
  </w:style>
  <w:style w:type="character" w:customStyle="1" w:styleId="61">
    <w:name w:val="Subtle Reference"/>
    <w:basedOn w:val="32"/>
    <w:qFormat/>
    <w:uiPriority w:val="31"/>
    <w:rPr>
      <w:smallCaps/>
      <w:color w:val="C0504D"/>
      <w:u w:val="single"/>
    </w:rPr>
  </w:style>
  <w:style w:type="character" w:customStyle="1" w:styleId="62">
    <w:name w:val="Intense Reference"/>
    <w:basedOn w:val="32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63">
    <w:name w:val="Book Title"/>
    <w:basedOn w:val="32"/>
    <w:qFormat/>
    <w:uiPriority w:val="33"/>
    <w:rPr>
      <w:b/>
      <w:bCs/>
      <w:smallCaps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image" Target="media/image1.png"/><Relationship Id="rId6" Type="http://schemas.openxmlformats.org/officeDocument/2006/relationships/customXml" Target="../customXml/item1.xml"/><Relationship Id="rId7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Kingsoft Office_9.1.0.4550_{F1E327BC-269C-435d-A152-05C5408002CA}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joshikannan.neelanar</cp:lastModifiedBy>
  <dcterms:modified xsi:type="dcterms:W3CDTF">2026-07-13T18:56:07Z</dcterms:modified>
  <dc:title>Week 2 - Mini Project Q5 Learning Document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1033-9.1.0.4550</vt:lpwstr>
  </property>
</Properties>
</file>
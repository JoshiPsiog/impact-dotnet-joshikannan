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Default ContentType="image/x-wmf" Extension="wmf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1" Type="http://schemas.openxmlformats.org/package/2006/relationships/metadata/thumbnail" Target="docProps/thumbnail.wmf"/><Relationship Id="rId5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2"/>
      </w:pPr>
      <w:r>
        <w:t>Week 1 - C# Language &amp; Object Foundations</w:t>
      </w:r>
    </w:p>
    <w:p>
      <w:r>
        <w:t>Name : Joshikannan Neelanarayanan</w:t>
      </w:r>
    </w:p>
    <w:p>
      <w:r>
        <w:t>Employee ID : P57</w:t>
      </w:r>
      <w:r>
        <w:rPr>
          <w:lang/>
        </w:rPr>
        <w:t>4</w:t>
      </w:r>
      <w:bookmarkStart w:id="0" w:name="_GoBack"/>
      <w:bookmarkEnd w:id="0"/>
    </w:p>
    <w:p>
      <w:pPr>
        <w:pStyle w:val="3"/>
      </w:pPr>
      <w:r>
        <w:t>Section A - Learnings</w:t>
      </w:r>
    </w:p>
    <w:p>
      <w:pPr>
        <w:pStyle w:val="4"/>
      </w:pPr>
      <w:r>
        <w:t>Module 1</w:t>
      </w:r>
    </w:p>
    <w:p>
      <w:r>
        <w:t>This week I learned the basics of C# and the .NET environment. I practiced creating console applications, using namespaces, identifiers, enums, nullable types, value types and reference types, and type conversions. I also understood how code is organized using classes, methods and regions.</w:t>
      </w:r>
    </w:p>
    <w:p>
      <w:pPr>
        <w:pStyle w:val="4"/>
      </w:pPr>
      <w:r>
        <w:t>Module 2</w:t>
      </w:r>
    </w:p>
    <w:p>
      <w:r>
        <w:t>I also learned modern C# features like var, dynamic, tuples, pattern matching, partial classes, records, indexers, constructors, method overloading and access modifiers. The mini projects helped me understand how these concepts are used together.</w:t>
      </w:r>
    </w:p>
    <w:p>
      <w:pPr>
        <w:pStyle w:val="3"/>
      </w:pPr>
      <w:r>
        <w:t>Section B - Doables</w:t>
      </w:r>
    </w:p>
    <w:p>
      <w:pPr>
        <w:pStyle w:val="20"/>
      </w:pPr>
      <w:r>
        <w:t>1.1 Set up the .NET environment and verified the installation.</w:t>
      </w:r>
    </w:p>
    <w:p>
      <w:pPr>
        <w:pStyle w:val="20"/>
      </w:pPr>
      <w:r>
        <w:t>1.2 Created and ran my first C# console application.</w:t>
      </w:r>
    </w:p>
    <w:p>
      <w:pPr>
        <w:pStyle w:val="20"/>
      </w:pPr>
      <w:r>
        <w:t>1.3 Understood the project structure and generated files.</w:t>
      </w:r>
    </w:p>
    <w:p>
      <w:pPr>
        <w:pStyle w:val="20"/>
      </w:pPr>
      <w:r>
        <w:t>1.4 Practiced Git branching, commit and push.</w:t>
      </w:r>
    </w:p>
    <w:p>
      <w:pPr>
        <w:pStyle w:val="20"/>
      </w:pPr>
      <w:r>
        <w:t>1.5 Created a namespace and accessed the class using different approaches.</w:t>
      </w:r>
    </w:p>
    <w:p>
      <w:pPr>
        <w:pStyle w:val="20"/>
      </w:pPr>
      <w:r>
        <w:t>1.6 Resolved namespace conflicts using fully qualified names.</w:t>
      </w:r>
    </w:p>
    <w:p>
      <w:pPr>
        <w:pStyle w:val="20"/>
      </w:pPr>
      <w:r>
        <w:t>1.7 Followed identifier naming conventions and used @ with a keyword.</w:t>
      </w:r>
    </w:p>
    <w:p>
      <w:pPr>
        <w:pStyle w:val="20"/>
      </w:pPr>
      <w:r>
        <w:t>1.8 Used preprocessor directives and organized code using #region.</w:t>
      </w:r>
    </w:p>
    <w:p>
      <w:pPr>
        <w:pStyle w:val="20"/>
      </w:pPr>
      <w:r>
        <w:t>1.9 Compared value types and reference types using int, array, struct and class.</w:t>
      </w:r>
    </w:p>
    <w:p>
      <w:pPr>
        <w:pStyle w:val="20"/>
      </w:pPr>
      <w:r>
        <w:t>1.10 Created enums and Flags enums for permissions.</w:t>
      </w:r>
    </w:p>
    <w:p>
      <w:pPr>
        <w:pStyle w:val="20"/>
      </w:pPr>
      <w:r>
        <w:t>1.11 Used nullable types, HasValue and ?? operator.</w:t>
      </w:r>
    </w:p>
    <w:p>
      <w:pPr>
        <w:pStyle w:val="20"/>
      </w:pPr>
      <w:r>
        <w:t>1.12 Practiced implicit and explicit conversions and string conversion methods.</w:t>
      </w:r>
    </w:p>
    <w:p>
      <w:pPr>
        <w:pStyle w:val="20"/>
      </w:pPr>
      <w:r>
        <w:t>1.13 Compared var and dynamic and observed the difference.</w:t>
      </w:r>
    </w:p>
    <w:p>
      <w:pPr>
        <w:pStyle w:val="20"/>
      </w:pPr>
      <w:r>
        <w:t>1.14 Returned multiple values using tuples and deconstruction.</w:t>
      </w:r>
    </w:p>
    <w:p>
      <w:pPr>
        <w:pStyle w:val="20"/>
      </w:pPr>
      <w:r>
        <w:t>1.15 Implemented pattern matching with switch expressions.</w:t>
      </w:r>
    </w:p>
    <w:p>
      <w:pPr>
        <w:pStyle w:val="20"/>
      </w:pPr>
      <w:r>
        <w:t>1.16 Created a Student class with validation, constructors and overloaded methods.</w:t>
      </w:r>
    </w:p>
    <w:p>
      <w:pPr>
        <w:pStyle w:val="20"/>
      </w:pPr>
      <w:r>
        <w:t>1.17 Implemented partial classes, records, access modifiers and indexers.</w:t>
      </w:r>
    </w:p>
    <w:p>
      <w:pPr>
        <w:pStyle w:val="20"/>
      </w:pPr>
      <w:r>
        <w:t>Mini Q1 Created a Product Catalog and displayed products by category.</w:t>
      </w:r>
    </w:p>
    <w:p>
      <w:pPr>
        <w:pStyle w:val="20"/>
      </w:pPr>
      <w:r>
        <w:t>Mini Q2 Built a Temperature Converter using method overloading.</w:t>
      </w:r>
    </w:p>
    <w:p>
      <w:pPr>
        <w:pStyle w:val="20"/>
      </w:pPr>
      <w:r>
        <w:t>Mini Q3 Created a Contact Card search using a struct array.</w:t>
      </w:r>
    </w:p>
    <w:p>
      <w:pPr>
        <w:pStyle w:val="3"/>
      </w:pPr>
      <w:r>
        <w:t>Conclusion</w:t>
      </w:r>
    </w:p>
    <w:p>
      <w:r>
        <w:t>Week 1 helped me understand the fundamentals of C# and object-oriented programming. I completed all the tasks and mini projects, tested the output and maintained the code using Git.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SimHei">
    <w:altName w:val="SimSun"/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HGKyokashotai"/>
    <w:panose1 w:val="00000000000000000000"/>
    <w:charset w:val="80"/>
    <w:family w:val="auto"/>
    <w:pitch w:val="default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4294967166">
    <w:nsid w:val="FFFFFF7E"/>
    <w:multiLevelType w:val="singleLevel"/>
    <w:tmpl w:val="FFFFFF7E"/>
    <w:lvl w:ilvl="0" w:tentative="1">
      <w:start w:val="1"/>
      <w:numFmt w:val="decimal"/>
      <w:pStyle w:val="2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294967171">
    <w:nsid w:val="FFFFFF83"/>
    <w:multiLevelType w:val="singleLevel"/>
    <w:tmpl w:val="FFFFFF83"/>
    <w:lvl w:ilvl="0" w:tentative="1">
      <w:start w:val="1"/>
      <w:numFmt w:val="bullet"/>
      <w:pStyle w:val="21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294967176">
    <w:nsid w:val="FFFFFF88"/>
    <w:multiLevelType w:val="singleLevel"/>
    <w:tmpl w:val="FFFFFF88"/>
    <w:lvl w:ilvl="0" w:tentative="1">
      <w:start w:val="1"/>
      <w:numFmt w:val="decimal"/>
      <w:pStyle w:val="2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4294967167">
    <w:nsid w:val="FFFFFF7F"/>
    <w:multiLevelType w:val="singleLevel"/>
    <w:tmpl w:val="FFFFFF7F"/>
    <w:lvl w:ilvl="0" w:tentative="1">
      <w:start w:val="1"/>
      <w:numFmt w:val="decimal"/>
      <w:pStyle w:val="27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294967170">
    <w:nsid w:val="FFFFFF82"/>
    <w:multiLevelType w:val="singleLevel"/>
    <w:tmpl w:val="FFFFFF82"/>
    <w:lvl w:ilvl="0" w:tentative="1">
      <w:start w:val="1"/>
      <w:numFmt w:val="bullet"/>
      <w:pStyle w:val="22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294967177">
    <w:nsid w:val="FFFFFF89"/>
    <w:multiLevelType w:val="singleLevel"/>
    <w:tmpl w:val="FFFFFF89"/>
    <w:lvl w:ilvl="0" w:tentative="1">
      <w:start w:val="1"/>
      <w:numFmt w:val="bullet"/>
      <w:pStyle w:val="20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4294967177"/>
  </w:num>
  <w:num w:numId="2">
    <w:abstractNumId w:val="4294967171"/>
  </w:num>
  <w:num w:numId="3">
    <w:abstractNumId w:val="4294967170"/>
  </w:num>
  <w:num w:numId="4">
    <w:abstractNumId w:val="4294967176"/>
  </w:num>
  <w:num w:numId="5">
    <w:abstractNumId w:val="4294967167"/>
  </w:num>
  <w:num w:numId="6">
    <w:abstractNumId w:val="42949671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44"/>
  <w:bordersDoNotSurroundHeader w:val="1"/>
  <w:bordersDoNotSurroundFooter w:val="1"/>
  <w:documentProtection w:enforcement="0"/>
  <w:defaultTabStop w:val="720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useFELayout/>
    <w:useNormalStyleForList/>
    <w:doNotUseIndentAsNumberingTabStop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  <w:lang w:val="en-US" w:eastAsia="zh-CN" w:bidi="ar-SA"/>
      </w:rPr>
    </w:rPrDefault>
  </w:docDefaults>
  <w:latentStyles w:count="156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99" w:semiHidden="0" w:name="macro"/>
    <w:lsdException w:uiPriority="0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0" w:name="List 4"/>
    <w:lsdException w:uiPriority="0" w:name="List 5"/>
    <w:lsdException w:uiPriority="99" w:semiHidden="0" w:name="List Bullet 2"/>
    <w:lsdException w:uiPriority="99" w:semiHidden="0" w:name="List Bullet 3"/>
    <w:lsdException w:uiPriority="0" w:name="List Bullet 4"/>
    <w:lsdException w:uiPriority="0" w:name="List Bullet 5"/>
    <w:lsdException w:uiPriority="99" w:semiHidden="0" w:name="List Number 2"/>
    <w:lsdException w:uiPriority="99" w:semiHidden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99" w:semiHidden="0" w:name="Body Text"/>
    <w:lsdException w:uiPriority="0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99" w:semiHidden="0" w:name="Body Text 2"/>
    <w:lsdException w:uiPriority="99" w:semiHidden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0" w:name="annotation subject"/>
    <w:lsdException w:uiPriority="0" w:name="Balloon Text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ＭＳ 明朝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2"/>
    <w:qFormat/>
    <w:uiPriority w:val="9"/>
    <w:pPr>
      <w:keepNext/>
      <w:keepLines/>
      <w:spacing w:before="480" w:after="0"/>
      <w:outlineLvl w:val="0"/>
    </w:pPr>
    <w:rPr>
      <w:rFonts w:ascii="Calibri" w:hAnsi="Calibri" w:eastAsia="MS Gothic"/>
      <w:b/>
      <w:bCs/>
      <w:color w:val="365F90"/>
      <w:sz w:val="28"/>
      <w:szCs w:val="28"/>
    </w:rPr>
  </w:style>
  <w:style w:type="paragraph" w:styleId="3">
    <w:name w:val="heading 2"/>
    <w:basedOn w:val="1"/>
    <w:next w:val="1"/>
    <w:link w:val="43"/>
    <w:unhideWhenUsed/>
    <w:qFormat/>
    <w:uiPriority w:val="9"/>
    <w:pPr>
      <w:keepNext/>
      <w:keepLines/>
      <w:spacing w:before="200" w:after="0"/>
      <w:outlineLvl w:val="1"/>
    </w:pPr>
    <w:rPr>
      <w:rFonts w:ascii="Calibri" w:hAnsi="Calibri" w:eastAsia="MS Gothic"/>
      <w:b/>
      <w:bCs/>
      <w:color w:val="4F81BD"/>
      <w:sz w:val="26"/>
      <w:szCs w:val="26"/>
    </w:rPr>
  </w:style>
  <w:style w:type="paragraph" w:styleId="4">
    <w:name w:val="heading 3"/>
    <w:basedOn w:val="1"/>
    <w:next w:val="1"/>
    <w:link w:val="44"/>
    <w:unhideWhenUsed/>
    <w:qFormat/>
    <w:uiPriority w:val="9"/>
    <w:pPr>
      <w:keepNext/>
      <w:keepLines/>
      <w:spacing w:before="200" w:after="0"/>
      <w:outlineLvl w:val="2"/>
    </w:pPr>
    <w:rPr>
      <w:rFonts w:ascii="Calibri" w:hAnsi="Calibri" w:eastAsia="MS Gothic"/>
      <w:b/>
      <w:bCs/>
      <w:color w:val="4F81BD"/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="Calibri" w:hAnsi="Calibri" w:eastAsia="MS Gothic"/>
      <w:b/>
      <w:bCs/>
      <w:i/>
      <w:iCs/>
      <w:color w:val="4F81BD"/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="Calibri" w:hAnsi="Calibri" w:eastAsia="MS Gothic"/>
      <w:color w:val="233E5F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="Calibri" w:hAnsi="Calibri" w:eastAsia="MS Gothic"/>
      <w:i/>
      <w:iCs/>
      <w:color w:val="233E5F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="Calibri" w:hAnsi="Calibri" w:eastAsia="MS Gothic"/>
      <w:i/>
      <w:iCs/>
      <w:color w:val="3F3F3F"/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="Calibri" w:hAnsi="Calibri" w:eastAsia="MS Gothic"/>
      <w:color w:val="4F81BD"/>
      <w:sz w:val="20"/>
      <w:szCs w:val="20"/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="Calibri" w:hAnsi="Calibri" w:eastAsia="MS Gothic"/>
      <w:i/>
      <w:iCs/>
      <w:color w:val="3F3F3F"/>
      <w:sz w:val="20"/>
      <w:szCs w:val="20"/>
    </w:rPr>
  </w:style>
  <w:style w:type="character" w:default="1" w:styleId="32">
    <w:name w:val="Default Paragraph Font"/>
    <w:semiHidden/>
    <w:unhideWhenUsed/>
    <w:uiPriority w:val="1"/>
  </w:style>
  <w:style w:type="paragraph" w:styleId="11">
    <w:name w:val="Body Text"/>
    <w:basedOn w:val="1"/>
    <w:link w:val="47"/>
    <w:unhideWhenUsed/>
    <w:uiPriority w:val="99"/>
    <w:pPr>
      <w:spacing w:after="120"/>
    </w:pPr>
  </w:style>
  <w:style w:type="paragraph" w:styleId="12">
    <w:name w:val="Body Text 2"/>
    <w:basedOn w:val="1"/>
    <w:link w:val="48"/>
    <w:unhideWhenUsed/>
    <w:uiPriority w:val="99"/>
    <w:pPr>
      <w:spacing w:after="120" w:line="480" w:lineRule="auto"/>
    </w:pPr>
  </w:style>
  <w:style w:type="paragraph" w:styleId="13">
    <w:name w:val="Body Text 3"/>
    <w:basedOn w:val="1"/>
    <w:link w:val="49"/>
    <w:unhideWhenUsed/>
    <w:uiPriority w:val="99"/>
    <w:pPr>
      <w:spacing w:after="120"/>
    </w:pPr>
    <w:rPr>
      <w:sz w:val="16"/>
      <w:szCs w:val="16"/>
    </w:rPr>
  </w:style>
  <w:style w:type="paragraph" w:styleId="14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/>
      <w:sz w:val="18"/>
      <w:szCs w:val="18"/>
    </w:rPr>
  </w:style>
  <w:style w:type="paragraph" w:styleId="15">
    <w:name w:val="footer"/>
    <w:basedOn w:val="1"/>
    <w:link w:val="4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header"/>
    <w:basedOn w:val="1"/>
    <w:link w:val="4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List"/>
    <w:basedOn w:val="1"/>
    <w:unhideWhenUsed/>
    <w:uiPriority w:val="99"/>
    <w:pPr>
      <w:ind w:left="360" w:hanging="360"/>
      <w:contextualSpacing/>
    </w:pPr>
  </w:style>
  <w:style w:type="paragraph" w:styleId="18">
    <w:name w:val="List 2"/>
    <w:basedOn w:val="1"/>
    <w:unhideWhenUsed/>
    <w:uiPriority w:val="99"/>
    <w:pPr>
      <w:ind w:left="720" w:hanging="360"/>
      <w:contextualSpacing/>
    </w:pPr>
  </w:style>
  <w:style w:type="paragraph" w:styleId="19">
    <w:name w:val="List 3"/>
    <w:basedOn w:val="1"/>
    <w:unhideWhenUsed/>
    <w:uiPriority w:val="99"/>
    <w:pPr>
      <w:ind w:left="1080" w:hanging="360"/>
      <w:contextualSpacing/>
    </w:pPr>
  </w:style>
  <w:style w:type="paragraph" w:styleId="20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1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2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3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4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5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6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7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macro"/>
    <w:link w:val="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30">
    <w:name w:val="Subtitle"/>
    <w:basedOn w:val="1"/>
    <w:next w:val="1"/>
    <w:link w:val="46"/>
    <w:qFormat/>
    <w:uiPriority w:val="11"/>
    <w:pPr>
      <w:numPr>
        <w:numId w:val="0"/>
      </w:numPr>
    </w:pPr>
    <w:rPr>
      <w:rFonts w:ascii="Calibri" w:hAnsi="Calibri" w:eastAsia="MS Gothic"/>
      <w:i/>
      <w:iCs/>
      <w:color w:val="4F81BD"/>
      <w:spacing w:val="15"/>
      <w:sz w:val="24"/>
      <w:szCs w:val="24"/>
    </w:rPr>
  </w:style>
  <w:style w:type="paragraph" w:styleId="31">
    <w:name w:val="Title"/>
    <w:basedOn w:val="1"/>
    <w:next w:val="1"/>
    <w:link w:val="45"/>
    <w:qFormat/>
    <w:uiPriority w:val="10"/>
    <w:pPr>
      <w:pBdr>
        <w:bottom w:val="single" w:color="4F81BD" w:sz="8" w:space="4"/>
      </w:pBdr>
      <w:spacing w:after="300" w:line="240" w:lineRule="auto"/>
      <w:contextualSpacing/>
    </w:pPr>
    <w:rPr>
      <w:rFonts w:ascii="Calibri" w:hAnsi="Calibri" w:eastAsia="MS Gothic"/>
      <w:color w:val="16365C"/>
      <w:spacing w:val="5"/>
      <w:kern w:val="28"/>
      <w:sz w:val="52"/>
      <w:szCs w:val="52"/>
    </w:rPr>
  </w:style>
  <w:style w:type="character" w:styleId="33">
    <w:name w:val="Emphasis"/>
    <w:basedOn w:val="32"/>
    <w:qFormat/>
    <w:uiPriority w:val="20"/>
    <w:rPr>
      <w:i/>
      <w:iCs/>
    </w:rPr>
  </w:style>
  <w:style w:type="character" w:styleId="34">
    <w:name w:val="Strong"/>
    <w:basedOn w:val="32"/>
    <w:qFormat/>
    <w:uiPriority w:val="22"/>
    <w:rPr>
      <w:b/>
      <w:bCs/>
    </w:rPr>
  </w:style>
  <w:style w:type="paragraph" w:customStyle="1" w:styleId="35">
    <w:name w:val="No Spacing"/>
    <w:qFormat/>
    <w:uiPriority w:val="1"/>
    <w:pPr>
      <w:spacing w:after="0" w:line="240" w:lineRule="auto"/>
    </w:pPr>
    <w:rPr>
      <w:rFonts w:ascii="Cambria" w:hAnsi="Cambria" w:eastAsia="ＭＳ 明朝"/>
      <w:sz w:val="22"/>
      <w:szCs w:val="22"/>
      <w:lang w:val="en-US" w:eastAsia="en-US" w:bidi="ar-SA"/>
    </w:rPr>
  </w:style>
  <w:style w:type="paragraph" w:customStyle="1" w:styleId="36">
    <w:name w:val="List Paragraph"/>
    <w:basedOn w:val="1"/>
    <w:qFormat/>
    <w:uiPriority w:val="34"/>
    <w:pPr>
      <w:ind w:left="720"/>
      <w:contextualSpacing/>
    </w:pPr>
  </w:style>
  <w:style w:type="paragraph" w:customStyle="1" w:styleId="37">
    <w:name w:val="Quote"/>
    <w:basedOn w:val="1"/>
    <w:next w:val="1"/>
    <w:link w:val="51"/>
    <w:qFormat/>
    <w:uiPriority w:val="29"/>
    <w:rPr>
      <w:i/>
      <w:iCs/>
      <w:color w:val="000000"/>
    </w:rPr>
  </w:style>
  <w:style w:type="paragraph" w:customStyle="1" w:styleId="38">
    <w:name w:val="Intense Quote"/>
    <w:basedOn w:val="1"/>
    <w:next w:val="1"/>
    <w:link w:val="58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39">
    <w:name w:val="TOC Heading"/>
    <w:basedOn w:val="2"/>
    <w:next w:val="1"/>
    <w:semiHidden/>
    <w:unhideWhenUsed/>
    <w:qFormat/>
    <w:uiPriority w:val="39"/>
    <w:pPr>
      <w:outlineLvl w:val="9"/>
    </w:pPr>
  </w:style>
  <w:style w:type="character" w:customStyle="1" w:styleId="40">
    <w:name w:val="Header Char"/>
    <w:basedOn w:val="32"/>
    <w:link w:val="16"/>
    <w:uiPriority w:val="99"/>
    <w:rPr/>
  </w:style>
  <w:style w:type="character" w:customStyle="1" w:styleId="41">
    <w:name w:val="Footer Char"/>
    <w:basedOn w:val="32"/>
    <w:link w:val="15"/>
    <w:uiPriority w:val="99"/>
    <w:rPr/>
  </w:style>
  <w:style w:type="character" w:customStyle="1" w:styleId="42">
    <w:name w:val="Heading 1 Char"/>
    <w:basedOn w:val="32"/>
    <w:link w:val="2"/>
    <w:uiPriority w:val="9"/>
    <w:rPr>
      <w:rFonts w:ascii="Calibri" w:hAnsi="Calibri" w:eastAsia="MS Gothic"/>
      <w:b/>
      <w:bCs/>
      <w:color w:val="365F90"/>
      <w:sz w:val="28"/>
      <w:szCs w:val="28"/>
    </w:rPr>
  </w:style>
  <w:style w:type="character" w:customStyle="1" w:styleId="43">
    <w:name w:val="Heading 2 Char"/>
    <w:basedOn w:val="32"/>
    <w:link w:val="3"/>
    <w:uiPriority w:val="9"/>
    <w:rPr>
      <w:rFonts w:ascii="Calibri" w:hAnsi="Calibri" w:eastAsia="MS Gothic"/>
      <w:b/>
      <w:bCs/>
      <w:color w:val="4F81BD"/>
      <w:sz w:val="26"/>
      <w:szCs w:val="26"/>
    </w:rPr>
  </w:style>
  <w:style w:type="character" w:customStyle="1" w:styleId="44">
    <w:name w:val="Heading 3 Char"/>
    <w:basedOn w:val="32"/>
    <w:link w:val="4"/>
    <w:uiPriority w:val="9"/>
    <w:rPr>
      <w:rFonts w:ascii="Calibri" w:hAnsi="Calibri" w:eastAsia="MS Gothic"/>
      <w:b/>
      <w:bCs/>
      <w:color w:val="4F81BD"/>
    </w:rPr>
  </w:style>
  <w:style w:type="character" w:customStyle="1" w:styleId="45">
    <w:name w:val="Title Char"/>
    <w:basedOn w:val="32"/>
    <w:link w:val="31"/>
    <w:uiPriority w:val="10"/>
    <w:rPr>
      <w:rFonts w:ascii="Calibri" w:hAnsi="Calibri" w:eastAsia="MS Gothic"/>
      <w:color w:val="16365C"/>
      <w:spacing w:val="5"/>
      <w:kern w:val="28"/>
      <w:sz w:val="52"/>
      <w:szCs w:val="52"/>
    </w:rPr>
  </w:style>
  <w:style w:type="character" w:customStyle="1" w:styleId="46">
    <w:name w:val="Subtitle Char"/>
    <w:basedOn w:val="32"/>
    <w:link w:val="30"/>
    <w:uiPriority w:val="11"/>
    <w:rPr>
      <w:rFonts w:ascii="Calibri" w:hAnsi="Calibri" w:eastAsia="MS Gothic"/>
      <w:i/>
      <w:iCs/>
      <w:color w:val="4F81BD"/>
      <w:spacing w:val="15"/>
      <w:sz w:val="24"/>
      <w:szCs w:val="24"/>
    </w:rPr>
  </w:style>
  <w:style w:type="character" w:customStyle="1" w:styleId="47">
    <w:name w:val="Body Text Char"/>
    <w:basedOn w:val="32"/>
    <w:link w:val="11"/>
    <w:uiPriority w:val="99"/>
    <w:rPr/>
  </w:style>
  <w:style w:type="character" w:customStyle="1" w:styleId="48">
    <w:name w:val="Body Text 2 Char"/>
    <w:basedOn w:val="32"/>
    <w:link w:val="12"/>
    <w:uiPriority w:val="99"/>
    <w:rPr/>
  </w:style>
  <w:style w:type="character" w:customStyle="1" w:styleId="49">
    <w:name w:val="Body Text 3 Char"/>
    <w:basedOn w:val="32"/>
    <w:link w:val="13"/>
    <w:uiPriority w:val="99"/>
    <w:rPr>
      <w:sz w:val="16"/>
      <w:szCs w:val="16"/>
    </w:rPr>
  </w:style>
  <w:style w:type="character" w:customStyle="1" w:styleId="50">
    <w:name w:val="Macro Text Char"/>
    <w:basedOn w:val="32"/>
    <w:link w:val="29"/>
    <w:uiPriority w:val="99"/>
    <w:rPr>
      <w:rFonts w:ascii="Courier" w:hAnsi="Courier"/>
      <w:sz w:val="20"/>
      <w:szCs w:val="20"/>
    </w:rPr>
  </w:style>
  <w:style w:type="character" w:customStyle="1" w:styleId="51">
    <w:name w:val="Quote Char"/>
    <w:basedOn w:val="32"/>
    <w:link w:val="37"/>
    <w:uiPriority w:val="29"/>
    <w:rPr>
      <w:i/>
      <w:iCs/>
      <w:color w:val="000000"/>
    </w:rPr>
  </w:style>
  <w:style w:type="character" w:customStyle="1" w:styleId="52">
    <w:name w:val="Heading 4 Char"/>
    <w:basedOn w:val="32"/>
    <w:link w:val="5"/>
    <w:semiHidden/>
    <w:uiPriority w:val="9"/>
    <w:rPr>
      <w:rFonts w:ascii="Calibri" w:hAnsi="Calibri" w:eastAsia="MS Gothic"/>
      <w:b/>
      <w:bCs/>
      <w:i/>
      <w:iCs/>
      <w:color w:val="4F81BD"/>
    </w:rPr>
  </w:style>
  <w:style w:type="character" w:customStyle="1" w:styleId="53">
    <w:name w:val="Heading 5 Char"/>
    <w:basedOn w:val="32"/>
    <w:link w:val="6"/>
    <w:semiHidden/>
    <w:uiPriority w:val="9"/>
    <w:rPr>
      <w:rFonts w:ascii="Calibri" w:hAnsi="Calibri" w:eastAsia="MS Gothic"/>
      <w:color w:val="233E5F"/>
    </w:rPr>
  </w:style>
  <w:style w:type="character" w:customStyle="1" w:styleId="54">
    <w:name w:val="Heading 6 Char"/>
    <w:basedOn w:val="32"/>
    <w:link w:val="7"/>
    <w:semiHidden/>
    <w:uiPriority w:val="9"/>
    <w:rPr>
      <w:rFonts w:ascii="Calibri" w:hAnsi="Calibri" w:eastAsia="MS Gothic"/>
      <w:i/>
      <w:iCs/>
      <w:color w:val="233E5F"/>
    </w:rPr>
  </w:style>
  <w:style w:type="character" w:customStyle="1" w:styleId="55">
    <w:name w:val="Heading 7 Char"/>
    <w:basedOn w:val="32"/>
    <w:link w:val="8"/>
    <w:semiHidden/>
    <w:uiPriority w:val="9"/>
    <w:rPr>
      <w:rFonts w:ascii="Calibri" w:hAnsi="Calibri" w:eastAsia="MS Gothic"/>
      <w:i/>
      <w:iCs/>
      <w:color w:val="3F3F3F"/>
    </w:rPr>
  </w:style>
  <w:style w:type="character" w:customStyle="1" w:styleId="56">
    <w:name w:val="Heading 8 Char"/>
    <w:basedOn w:val="32"/>
    <w:link w:val="9"/>
    <w:semiHidden/>
    <w:uiPriority w:val="9"/>
    <w:rPr>
      <w:rFonts w:ascii="Calibri" w:hAnsi="Calibri" w:eastAsia="MS Gothic"/>
      <w:color w:val="4F81BD"/>
      <w:sz w:val="20"/>
      <w:szCs w:val="20"/>
    </w:rPr>
  </w:style>
  <w:style w:type="character" w:customStyle="1" w:styleId="57">
    <w:name w:val="Heading 9 Char"/>
    <w:basedOn w:val="32"/>
    <w:link w:val="10"/>
    <w:semiHidden/>
    <w:uiPriority w:val="9"/>
    <w:rPr>
      <w:rFonts w:ascii="Calibri" w:hAnsi="Calibri" w:eastAsia="MS Gothic"/>
      <w:i/>
      <w:iCs/>
      <w:color w:val="3F3F3F"/>
      <w:sz w:val="20"/>
      <w:szCs w:val="20"/>
    </w:rPr>
  </w:style>
  <w:style w:type="character" w:customStyle="1" w:styleId="58">
    <w:name w:val="Intense Quote Char"/>
    <w:basedOn w:val="32"/>
    <w:link w:val="38"/>
    <w:uiPriority w:val="30"/>
    <w:rPr>
      <w:b/>
      <w:bCs/>
      <w:i/>
      <w:iCs/>
      <w:color w:val="4F81BD"/>
    </w:rPr>
  </w:style>
  <w:style w:type="character" w:customStyle="1" w:styleId="59">
    <w:name w:val="Subtle Emphasis"/>
    <w:basedOn w:val="32"/>
    <w:qFormat/>
    <w:uiPriority w:val="19"/>
    <w:rPr>
      <w:i/>
      <w:iCs/>
      <w:color w:val="7F7F7F"/>
    </w:rPr>
  </w:style>
  <w:style w:type="character" w:customStyle="1" w:styleId="60">
    <w:name w:val="Intense Emphasis"/>
    <w:basedOn w:val="32"/>
    <w:qFormat/>
    <w:uiPriority w:val="21"/>
    <w:rPr>
      <w:b/>
      <w:bCs/>
      <w:i/>
      <w:iCs/>
      <w:color w:val="4F81BD"/>
    </w:rPr>
  </w:style>
  <w:style w:type="character" w:customStyle="1" w:styleId="61">
    <w:name w:val="Subtle Reference"/>
    <w:basedOn w:val="32"/>
    <w:qFormat/>
    <w:uiPriority w:val="31"/>
    <w:rPr>
      <w:smallCaps/>
      <w:color w:val="C0504D"/>
      <w:u w:val="single"/>
    </w:rPr>
  </w:style>
  <w:style w:type="character" w:customStyle="1" w:styleId="62">
    <w:name w:val="Intense Reference"/>
    <w:basedOn w:val="32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63">
    <w:name w:val="Book Title"/>
    <w:basedOn w:val="32"/>
    <w:qFormat/>
    <w:uiPriority w:val="33"/>
    <w:rPr>
      <w:b/>
      <w:bCs/>
      <w:smallCaps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Relationship Id="rId6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Kingsoft Office_9.1.0.4550_{F1E327BC-269C-435d-A152-05C5408002CA}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joshikannan.neelanar</cp:lastModifiedBy>
  <dcterms:modified xsi:type="dcterms:W3CDTF">2026-06-30T17:27:11Z</dcterms:modified>
  <dc:title>Week 1 - C# Language &amp; Object Foundations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1033-9.1.0.4550</vt:lpwstr>
  </property>
</Properties>
</file>
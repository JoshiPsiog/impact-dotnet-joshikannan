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Default ContentType="image/x-wmf" Extension="wmf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1" Type="http://schemas.openxmlformats.org/package/2006/relationships/metadata/thumbnail" Target="docProps/thumbnail.wmf"/><Relationship Id="rId5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31"/>
        <w:jc w:val="center"/>
        <w:rPr>
          <w:sz w:val="24"/>
          <w:szCs w:val="24"/>
        </w:rPr>
      </w:pPr>
      <w:r>
        <w:rPr>
          <w:sz w:val="24"/>
          <w:szCs w:val="24"/>
        </w:rPr>
        <w:t>Week 1 — C# Language &amp; Object Foundations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Name : Joshikannan Neelanarayanan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Employee ID : P574</w:t>
      </w:r>
    </w:p>
    <w:p>
      <w:pPr>
        <w:rPr>
          <w:sz w:val="20"/>
          <w:szCs w:val="20"/>
          <w:lang/>
        </w:rPr>
      </w:pPr>
      <w:r>
        <w:rPr>
          <w:sz w:val="20"/>
          <w:szCs w:val="20"/>
        </w:rPr>
        <w:t>Cohort :</w:t>
      </w:r>
      <w:r>
        <w:rPr>
          <w:sz w:val="20"/>
          <w:szCs w:val="20"/>
          <w:lang/>
        </w:rPr>
        <w:t xml:space="preserve"> Dotnet Full Stack batch-01</w:t>
      </w:r>
    </w:p>
    <w:p>
      <w:pPr>
        <w:rPr>
          <w:rFonts w:hint="default" w:ascii="SimSun" w:hAnsi="SimSun"/>
          <w:color w:val="0000FF"/>
          <w:sz w:val="16"/>
          <w:szCs w:val="16"/>
          <w:u w:val="single"/>
        </w:rPr>
      </w:pPr>
      <w:r>
        <w:rPr>
          <w:sz w:val="20"/>
          <w:szCs w:val="20"/>
          <w:lang/>
        </w:rPr>
        <w:t>Git Repo Link :</w:t>
      </w:r>
      <w:r>
        <w:rPr>
          <w:sz w:val="20"/>
          <w:szCs w:val="20"/>
          <w:lang/>
        </w:rPr>
        <w:t xml:space="preserve"> </w:t>
      </w:r>
      <w:r>
        <w:rPr>
          <w:rFonts w:hint="default" w:ascii="SimSun" w:hAnsi="SimSun"/>
          <w:color w:val="0000FF"/>
          <w:sz w:val="16"/>
          <w:szCs w:val="16"/>
          <w:u w:val="single"/>
        </w:rPr>
        <w:fldChar w:fldCharType="begin"/>
      </w:r>
      <w:r>
        <w:rPr>
          <w:rFonts w:hint="default" w:ascii="SimSun" w:hAnsi="SimSun"/>
          <w:color w:val="0000FF"/>
          <w:sz w:val="16"/>
          <w:szCs w:val="16"/>
          <w:u w:val="single"/>
        </w:rPr>
        <w:instrText xml:space="preserve">HYPERLINK "https://github.com/JoshiPsiog/impact-dotnet-joshikannan/tree/feature/week01-update"</w:instrText>
      </w:r>
      <w:r>
        <w:rPr>
          <w:rFonts w:hint="default" w:ascii="SimSun" w:hAnsi="SimSun"/>
          <w:color w:val="0000FF"/>
          <w:sz w:val="16"/>
          <w:szCs w:val="16"/>
          <w:u w:val="single"/>
        </w:rPr>
        <w:fldChar w:fldCharType="separate"/>
      </w:r>
      <w:r>
        <w:rPr>
          <w:rStyle w:val="34"/>
          <w:rFonts w:hint="default" w:ascii="SimSun" w:hAnsi="SimSun"/>
          <w:color w:val="0000FF"/>
          <w:sz w:val="16"/>
          <w:szCs w:val="16"/>
          <w:u w:val="single"/>
        </w:rPr>
        <w:t>JoshiPsiog/impact-dotnet-joshikannan at feature/week01-update</w:t>
      </w:r>
      <w:r>
        <w:rPr>
          <w:rFonts w:hint="default" w:ascii="SimSun" w:hAnsi="SimSun"/>
          <w:color w:val="0000FF"/>
          <w:sz w:val="16"/>
          <w:szCs w:val="16"/>
          <w:u w:val="single"/>
        </w:rPr>
        <w:fldChar w:fldCharType="end"/>
      </w:r>
    </w:p>
    <w:p>
      <w:pPr>
        <w:rPr>
          <w:rFonts w:hint="default" w:ascii="SimSun" w:hAnsi="SimSun"/>
          <w:color w:val="0000FF"/>
          <w:sz w:val="16"/>
          <w:szCs w:val="16"/>
          <w:u w:val="single"/>
          <w:lang/>
        </w:rPr>
      </w:pPr>
      <w:r>
        <w:rPr>
          <w:sz w:val="20"/>
          <w:szCs w:val="20"/>
          <w:lang/>
        </w:rPr>
        <w:t xml:space="preserve">Note : </w:t>
      </w:r>
      <w:r>
        <w:rPr>
          <w:sz w:val="18"/>
          <w:szCs w:val="18"/>
          <w:lang/>
        </w:rPr>
        <w:t>In the repo link above, I added all the days basis reports, supporting docs and screenshots of all the task</w:t>
      </w:r>
      <w:bookmarkStart w:id="0" w:name="_GoBack"/>
      <w:bookmarkEnd w:id="0"/>
      <w:r>
        <w:rPr>
          <w:sz w:val="18"/>
          <w:szCs w:val="18"/>
          <w:lang/>
        </w:rPr>
        <w:t xml:space="preserve">  output.  </w:t>
      </w:r>
    </w:p>
    <w:p>
      <w:pPr>
        <w:pStyle w:val="2"/>
        <w:rPr>
          <w:sz w:val="20"/>
          <w:szCs w:val="20"/>
        </w:rPr>
      </w:pPr>
      <w:r>
        <w:rPr>
          <w:sz w:val="20"/>
          <w:szCs w:val="20"/>
        </w:rPr>
        <w:t>Section A — Learnings</w:t>
      </w:r>
    </w:p>
    <w:p>
      <w:pPr>
        <w:pStyle w:val="3"/>
        <w:rPr>
          <w:sz w:val="20"/>
          <w:szCs w:val="20"/>
        </w:rPr>
      </w:pPr>
      <w:r>
        <w:rPr>
          <w:sz w:val="20"/>
          <w:szCs w:val="20"/>
        </w:rPr>
        <w:t>Module 1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During Module 1, I learned how to set up the .NET environment, create C# console applications and understand the project structure. I practiced namespaces, identifiers, preprocessor directives, value types, reference types, enums, nullable types and type conversions. These exercises helped me understand how C# programs are organized and executed.</w:t>
      </w:r>
    </w:p>
    <w:p>
      <w:pPr>
        <w:pStyle w:val="3"/>
        <w:rPr>
          <w:sz w:val="20"/>
          <w:szCs w:val="20"/>
        </w:rPr>
      </w:pPr>
      <w:r>
        <w:rPr>
          <w:sz w:val="20"/>
          <w:szCs w:val="20"/>
        </w:rPr>
        <w:t>Module 2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During Module 2, I explored modern C# features including var, dynamic, tuples, pattern matching, records, partial classes, indexers and access modifiers. I also implemented constructors, constructor chaining, overloaded methods, const and readonly members. The mini projects helped me apply these concepts practically.</w:t>
      </w:r>
    </w:p>
    <w:p>
      <w:pPr>
        <w:pStyle w:val="2"/>
        <w:rPr>
          <w:sz w:val="20"/>
          <w:szCs w:val="20"/>
        </w:rPr>
      </w:pPr>
      <w:r>
        <w:rPr>
          <w:sz w:val="20"/>
          <w:szCs w:val="20"/>
        </w:rPr>
        <w:t>Section B — Doables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1.1</w:t>
      </w:r>
      <w:r>
        <w:rPr>
          <w:sz w:val="20"/>
          <w:szCs w:val="20"/>
        </w:rPr>
        <w:br/>
      </w:r>
      <w:r>
        <w:rPr>
          <w:sz w:val="20"/>
          <w:szCs w:val="20"/>
        </w:rPr>
        <w:t>Configured the .NET SDK and development environment. Verified the setup by running a console application.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1.2</w:t>
      </w:r>
      <w:r>
        <w:rPr>
          <w:sz w:val="20"/>
          <w:szCs w:val="20"/>
        </w:rPr>
        <w:br/>
      </w:r>
      <w:r>
        <w:rPr>
          <w:sz w:val="20"/>
          <w:szCs w:val="20"/>
        </w:rPr>
        <w:t>Created my first C# console application and understood Program.cs.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1.3</w:t>
      </w:r>
      <w:r>
        <w:rPr>
          <w:sz w:val="20"/>
          <w:szCs w:val="20"/>
        </w:rPr>
        <w:br/>
      </w:r>
      <w:r>
        <w:rPr>
          <w:sz w:val="20"/>
          <w:szCs w:val="20"/>
        </w:rPr>
        <w:t>Explored the project structure and generated files.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1.4</w:t>
      </w:r>
      <w:r>
        <w:rPr>
          <w:sz w:val="20"/>
          <w:szCs w:val="20"/>
        </w:rPr>
        <w:br/>
      </w:r>
      <w:r>
        <w:rPr>
          <w:sz w:val="20"/>
          <w:szCs w:val="20"/>
        </w:rPr>
        <w:t>Used Git to create branches, commit and push the project.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1.5</w:t>
      </w:r>
      <w:r>
        <w:rPr>
          <w:sz w:val="20"/>
          <w:szCs w:val="20"/>
        </w:rPr>
        <w:br/>
      </w:r>
      <w:r>
        <w:rPr>
          <w:sz w:val="20"/>
          <w:szCs w:val="20"/>
        </w:rPr>
        <w:t>Created namespaces and accessed classes using both approaches.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1.6</w:t>
      </w:r>
      <w:r>
        <w:rPr>
          <w:sz w:val="20"/>
          <w:szCs w:val="20"/>
        </w:rPr>
        <w:br/>
      </w:r>
      <w:r>
        <w:rPr>
          <w:sz w:val="20"/>
          <w:szCs w:val="20"/>
        </w:rPr>
        <w:t>Resolved namespace conflicts using fully qualified names.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1.7</w:t>
      </w:r>
      <w:r>
        <w:rPr>
          <w:sz w:val="20"/>
          <w:szCs w:val="20"/>
        </w:rPr>
        <w:br/>
      </w:r>
      <w:r>
        <w:rPr>
          <w:sz w:val="20"/>
          <w:szCs w:val="20"/>
        </w:rPr>
        <w:t>Practiced identifiers, naming conventions and @ keyword.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1.8</w:t>
      </w:r>
      <w:r>
        <w:rPr>
          <w:sz w:val="20"/>
          <w:szCs w:val="20"/>
        </w:rPr>
        <w:br/>
      </w:r>
      <w:r>
        <w:rPr>
          <w:sz w:val="20"/>
          <w:szCs w:val="20"/>
        </w:rPr>
        <w:t>Implemented preprocessor directives and organized code using #region.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1.9</w:t>
      </w:r>
      <w:r>
        <w:rPr>
          <w:sz w:val="20"/>
          <w:szCs w:val="20"/>
        </w:rPr>
        <w:br/>
      </w:r>
      <w:r>
        <w:rPr>
          <w:sz w:val="20"/>
          <w:szCs w:val="20"/>
        </w:rPr>
        <w:t>Compared value types and reference types and observed their memory behaviour.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1.10</w:t>
      </w:r>
      <w:r>
        <w:rPr>
          <w:sz w:val="20"/>
          <w:szCs w:val="20"/>
        </w:rPr>
        <w:br/>
      </w:r>
      <w:r>
        <w:rPr>
          <w:sz w:val="20"/>
          <w:szCs w:val="20"/>
        </w:rPr>
        <w:t>Created enums and Flags enums and verified permission checking.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1.11</w:t>
      </w:r>
      <w:r>
        <w:rPr>
          <w:sz w:val="20"/>
          <w:szCs w:val="20"/>
        </w:rPr>
        <w:br/>
      </w:r>
      <w:r>
        <w:rPr>
          <w:sz w:val="20"/>
          <w:szCs w:val="20"/>
        </w:rPr>
        <w:t>Worked with nullable types, HasValue and the ?? operator.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1.12</w:t>
      </w:r>
      <w:r>
        <w:rPr>
          <w:sz w:val="20"/>
          <w:szCs w:val="20"/>
        </w:rPr>
        <w:br/>
      </w:r>
      <w:r>
        <w:rPr>
          <w:sz w:val="20"/>
          <w:szCs w:val="20"/>
        </w:rPr>
        <w:t>Practiced implicit/explicit conversions and string conversion methods.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1.13</w:t>
      </w:r>
      <w:r>
        <w:rPr>
          <w:sz w:val="20"/>
          <w:szCs w:val="20"/>
        </w:rPr>
        <w:br/>
      </w:r>
      <w:r>
        <w:rPr>
          <w:sz w:val="20"/>
          <w:szCs w:val="20"/>
        </w:rPr>
        <w:t>Compared var and dynamic and observed runtime behaviour.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1.14</w:t>
      </w:r>
      <w:r>
        <w:rPr>
          <w:sz w:val="20"/>
          <w:szCs w:val="20"/>
        </w:rPr>
        <w:br/>
      </w:r>
      <w:r>
        <w:rPr>
          <w:sz w:val="20"/>
          <w:szCs w:val="20"/>
        </w:rPr>
        <w:t>Returned multiple values using tuples and deconstruction.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1.15</w:t>
      </w:r>
      <w:r>
        <w:rPr>
          <w:sz w:val="20"/>
          <w:szCs w:val="20"/>
        </w:rPr>
        <w:br/>
      </w:r>
      <w:r>
        <w:rPr>
          <w:sz w:val="20"/>
          <w:szCs w:val="20"/>
        </w:rPr>
        <w:t>Implemented type patterns, switch expressions and property patterns.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1.16</w:t>
      </w:r>
      <w:r>
        <w:rPr>
          <w:sz w:val="20"/>
          <w:szCs w:val="20"/>
        </w:rPr>
        <w:br/>
      </w:r>
      <w:r>
        <w:rPr>
          <w:sz w:val="20"/>
          <w:szCs w:val="20"/>
        </w:rPr>
        <w:t>Created a Student class with validation, constructor chaining and overloaded methods.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Task 1.17</w:t>
      </w:r>
      <w:r>
        <w:rPr>
          <w:sz w:val="20"/>
          <w:szCs w:val="20"/>
        </w:rPr>
        <w:br/>
      </w:r>
      <w:r>
        <w:rPr>
          <w:sz w:val="20"/>
          <w:szCs w:val="20"/>
        </w:rPr>
        <w:t>Implemented partial classes, records, indexers and demonstrated access modifiers.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Mini Q1</w:t>
      </w:r>
      <w:r>
        <w:rPr>
          <w:sz w:val="20"/>
          <w:szCs w:val="20"/>
        </w:rPr>
        <w:br/>
      </w:r>
      <w:r>
        <w:rPr>
          <w:sz w:val="20"/>
          <w:szCs w:val="20"/>
        </w:rPr>
        <w:t>Built a Product Catalog grouped by category.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Mini Q2</w:t>
      </w:r>
      <w:r>
        <w:rPr>
          <w:sz w:val="20"/>
          <w:szCs w:val="20"/>
        </w:rPr>
        <w:br/>
      </w:r>
      <w:r>
        <w:rPr>
          <w:sz w:val="20"/>
          <w:szCs w:val="20"/>
        </w:rPr>
        <w:t>Built a Temperature Converter using method overloading.</w:t>
      </w:r>
    </w:p>
    <w:p>
      <w:pPr>
        <w:rPr>
          <w:sz w:val="20"/>
          <w:szCs w:val="20"/>
        </w:rPr>
      </w:pPr>
      <w:r>
        <w:rPr>
          <w:b/>
          <w:sz w:val="20"/>
          <w:szCs w:val="20"/>
        </w:rPr>
        <w:t>Mini Q3</w:t>
      </w:r>
      <w:r>
        <w:rPr>
          <w:sz w:val="20"/>
          <w:szCs w:val="20"/>
        </w:rPr>
        <w:br/>
      </w:r>
      <w:r>
        <w:rPr>
          <w:sz w:val="20"/>
          <w:szCs w:val="20"/>
        </w:rPr>
        <w:t>Built a Contact Card application with case-insensitive search.</w:t>
      </w:r>
    </w:p>
    <w:p>
      <w:pPr>
        <w:pStyle w:val="2"/>
        <w:rPr>
          <w:sz w:val="20"/>
          <w:szCs w:val="20"/>
        </w:rPr>
      </w:pPr>
      <w:r>
        <w:rPr>
          <w:sz w:val="20"/>
          <w:szCs w:val="20"/>
        </w:rPr>
        <w:t>Summary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Week 1 gave me a strong understanding of C# fundamentals and modern language features. I completed all assigned tasks, tested the output, documented my work and maintained the project using Git and GitHub.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GKyokashotai"/>
    <w:panose1 w:val="00000000000000000000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HGKyokashotai">
    <w:panose1 w:val="02020609000000000000"/>
    <w:charset w:val="00"/>
    <w:family w:val="auto"/>
    <w:pitch w:val="default"/>
    <w:sig w:usb0="80000281" w:usb1="28C76CF8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294967176">
    <w:nsid w:val="FFFFFF88"/>
    <w:multiLevelType w:val="singleLevel"/>
    <w:tmpl w:val="FFFFFF88"/>
    <w:lvl w:ilvl="0" w:tentative="1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294967177">
    <w:nsid w:val="FFFFFF89"/>
    <w:multiLevelType w:val="singleLevel"/>
    <w:tmpl w:val="FFFFFF89"/>
    <w:lvl w:ilvl="0" w:tentative="1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294967170">
    <w:nsid w:val="FFFFFF82"/>
    <w:multiLevelType w:val="singleLevel"/>
    <w:tmpl w:val="FFFFFF82"/>
    <w:lvl w:ilvl="0" w:tentative="1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294967166">
    <w:nsid w:val="FFFFFF7E"/>
    <w:multiLevelType w:val="singleLevel"/>
    <w:tmpl w:val="FFFFFF7E"/>
    <w:lvl w:ilvl="0" w:tentative="1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294967167">
    <w:nsid w:val="FFFFFF7F"/>
    <w:multiLevelType w:val="singleLevel"/>
    <w:tmpl w:val="FFFFFF7F"/>
    <w:lvl w:ilvl="0" w:tentative="1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294967171">
    <w:nsid w:val="FFFFFF83"/>
    <w:multiLevelType w:val="singleLevel"/>
    <w:tmpl w:val="FFFFFF83"/>
    <w:lvl w:ilvl="0" w:tentative="1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1">
    <w:abstractNumId w:val="4294967177"/>
  </w:num>
  <w:num w:numId="2">
    <w:abstractNumId w:val="4294967171"/>
  </w:num>
  <w:num w:numId="3">
    <w:abstractNumId w:val="4294967170"/>
  </w:num>
  <w:num w:numId="4">
    <w:abstractNumId w:val="4294967176"/>
  </w:num>
  <w:num w:numId="5">
    <w:abstractNumId w:val="4294967167"/>
  </w:num>
  <w:num w:numId="6">
    <w:abstractNumId w:val="4294967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99" w:semiHidden="0" w:name="macro"/>
    <w:lsdException w:uiPriority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0" w:name="List 4"/>
    <w:lsdException w:uiPriority="0" w:name="List 5"/>
    <w:lsdException w:uiPriority="99" w:semiHidden="0" w:name="List Bullet 2"/>
    <w:lsdException w:uiPriority="99" w:semiHidden="0" w:name="List Bullet 3"/>
    <w:lsdException w:uiPriority="0" w:name="List Bullet 4"/>
    <w:lsdException w:uiPriority="0" w:name="List Bullet 5"/>
    <w:lsdException w:uiPriority="99" w:semiHidden="0" w:name="List Number 2"/>
    <w:lsdException w:uiPriority="99" w:semiHidden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99" w:semiHidden="0" w:name="Body Text"/>
    <w:lsdException w:uiPriority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99" w:semiHidden="0" w:name="Body Text 2"/>
    <w:lsdException w:uiPriority="99" w:semiHidden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ＭＳ 明朝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0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33E5F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33E5F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32">
    <w:name w:val="Default Paragraph Font"/>
    <w:semiHidden/>
    <w:unhideWhenUsed/>
    <w:uiPriority w:val="1"/>
  </w:style>
  <w:style w:type="paragraph" w:styleId="11">
    <w:name w:val="Body Text"/>
    <w:basedOn w:val="1"/>
    <w:link w:val="48"/>
    <w:unhideWhenUsed/>
    <w:uiPriority w:val="99"/>
    <w:pPr>
      <w:spacing w:after="120"/>
    </w:pPr>
  </w:style>
  <w:style w:type="paragraph" w:styleId="12">
    <w:name w:val="Body Text 2"/>
    <w:basedOn w:val="1"/>
    <w:link w:val="49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50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5">
    <w:name w:val="footer"/>
    <w:basedOn w:val="1"/>
    <w:link w:val="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0">
    <w:name w:val="Subtitle"/>
    <w:basedOn w:val="1"/>
    <w:next w:val="1"/>
    <w:link w:val="47"/>
    <w:qFormat/>
    <w:uiPriority w:val="11"/>
    <w:pPr>
      <w:numPr>
        <w:numId w:val="0"/>
      </w:numPr>
    </w:pPr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31">
    <w:name w:val="Title"/>
    <w:basedOn w:val="1"/>
    <w:next w:val="1"/>
    <w:link w:val="46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FollowedHyperlink"/>
    <w:basedOn w:val="32"/>
    <w:semiHidden/>
    <w:unhideWhenUsed/>
    <w:uiPriority w:val="0"/>
    <w:rPr>
      <w:color w:val="800080"/>
      <w:u w:val="single"/>
    </w:rPr>
  </w:style>
  <w:style w:type="character" w:styleId="35">
    <w:name w:val="Strong"/>
    <w:basedOn w:val="32"/>
    <w:qFormat/>
    <w:uiPriority w:val="22"/>
    <w:rPr>
      <w:b/>
      <w:bCs/>
    </w:rPr>
  </w:style>
  <w:style w:type="paragraph" w:customStyle="1" w:styleId="36">
    <w:name w:val="No Spacing"/>
    <w:qFormat/>
    <w:uiPriority w:val="1"/>
    <w:pPr>
      <w:spacing w:after="0" w:line="240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customStyle="1" w:styleId="37">
    <w:name w:val="List Paragraph"/>
    <w:basedOn w:val="1"/>
    <w:qFormat/>
    <w:uiPriority w:val="34"/>
    <w:pPr>
      <w:ind w:left="720"/>
      <w:contextualSpacing/>
    </w:pPr>
  </w:style>
  <w:style w:type="paragraph" w:customStyle="1" w:styleId="38">
    <w:name w:val="Quote"/>
    <w:basedOn w:val="1"/>
    <w:next w:val="1"/>
    <w:link w:val="52"/>
    <w:qFormat/>
    <w:uiPriority w:val="29"/>
    <w:rPr>
      <w:i/>
      <w:iCs/>
      <w:color w:val="000000"/>
    </w:rPr>
  </w:style>
  <w:style w:type="paragraph" w:customStyle="1" w:styleId="39">
    <w:name w:val="Intense Quote"/>
    <w:basedOn w:val="1"/>
    <w:next w:val="1"/>
    <w:link w:val="5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40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1">
    <w:name w:val="Header Char"/>
    <w:basedOn w:val="32"/>
    <w:link w:val="16"/>
    <w:uiPriority w:val="99"/>
    <w:rPr/>
  </w:style>
  <w:style w:type="character" w:customStyle="1" w:styleId="42">
    <w:name w:val="Footer Char"/>
    <w:basedOn w:val="32"/>
    <w:link w:val="15"/>
    <w:uiPriority w:val="99"/>
    <w:rPr/>
  </w:style>
  <w:style w:type="character" w:customStyle="1" w:styleId="43">
    <w:name w:val="Heading 1 Char"/>
    <w:basedOn w:val="32"/>
    <w:link w:val="2"/>
    <w:uiPriority w:val="9"/>
    <w:rPr>
      <w:rFonts w:ascii="Calibri" w:hAnsi="Calibri" w:eastAsia="MS Gothic"/>
      <w:b/>
      <w:bCs/>
      <w:color w:val="365F90"/>
      <w:sz w:val="28"/>
      <w:szCs w:val="28"/>
    </w:rPr>
  </w:style>
  <w:style w:type="character" w:customStyle="1" w:styleId="44">
    <w:name w:val="Heading 2 Char"/>
    <w:basedOn w:val="32"/>
    <w:link w:val="3"/>
    <w:uiPriority w:val="9"/>
    <w:rPr>
      <w:rFonts w:ascii="Calibri" w:hAnsi="Calibri" w:eastAsia="MS Gothic"/>
      <w:b/>
      <w:bCs/>
      <w:color w:val="4F81BD"/>
      <w:sz w:val="26"/>
      <w:szCs w:val="26"/>
    </w:rPr>
  </w:style>
  <w:style w:type="character" w:customStyle="1" w:styleId="45">
    <w:name w:val="Heading 3 Char"/>
    <w:basedOn w:val="32"/>
    <w:link w:val="4"/>
    <w:uiPriority w:val="9"/>
    <w:rPr>
      <w:rFonts w:ascii="Calibri" w:hAnsi="Calibri" w:eastAsia="MS Gothic"/>
      <w:b/>
      <w:bCs/>
      <w:color w:val="4F81BD"/>
    </w:rPr>
  </w:style>
  <w:style w:type="character" w:customStyle="1" w:styleId="46">
    <w:name w:val="Title Char"/>
    <w:basedOn w:val="32"/>
    <w:link w:val="31"/>
    <w:uiPriority w:val="10"/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customStyle="1" w:styleId="47">
    <w:name w:val="Subtitle Char"/>
    <w:basedOn w:val="32"/>
    <w:link w:val="30"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character" w:customStyle="1" w:styleId="48">
    <w:name w:val="Body Text Char"/>
    <w:basedOn w:val="32"/>
    <w:link w:val="11"/>
    <w:uiPriority w:val="99"/>
    <w:rPr/>
  </w:style>
  <w:style w:type="character" w:customStyle="1" w:styleId="49">
    <w:name w:val="Body Text 2 Char"/>
    <w:basedOn w:val="32"/>
    <w:link w:val="12"/>
    <w:uiPriority w:val="99"/>
    <w:rPr/>
  </w:style>
  <w:style w:type="character" w:customStyle="1" w:styleId="50">
    <w:name w:val="Body Text 3 Char"/>
    <w:basedOn w:val="32"/>
    <w:link w:val="13"/>
    <w:uiPriority w:val="99"/>
    <w:rPr>
      <w:sz w:val="16"/>
      <w:szCs w:val="16"/>
    </w:rPr>
  </w:style>
  <w:style w:type="character" w:customStyle="1" w:styleId="51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character" w:customStyle="1" w:styleId="52">
    <w:name w:val="Quote Char"/>
    <w:basedOn w:val="32"/>
    <w:link w:val="38"/>
    <w:uiPriority w:val="29"/>
    <w:rPr>
      <w:i/>
      <w:iCs/>
      <w:color w:val="000000"/>
    </w:rPr>
  </w:style>
  <w:style w:type="character" w:customStyle="1" w:styleId="53">
    <w:name w:val="Heading 4 Char"/>
    <w:basedOn w:val="32"/>
    <w:link w:val="5"/>
    <w:semiHidden/>
    <w:uiPriority w:val="9"/>
    <w:rPr>
      <w:rFonts w:ascii="Calibri" w:hAnsi="Calibri" w:eastAsia="MS Gothic"/>
      <w:b/>
      <w:bCs/>
      <w:i/>
      <w:iCs/>
      <w:color w:val="4F81BD"/>
    </w:rPr>
  </w:style>
  <w:style w:type="character" w:customStyle="1" w:styleId="54">
    <w:name w:val="Heading 5 Char"/>
    <w:basedOn w:val="32"/>
    <w:link w:val="6"/>
    <w:semiHidden/>
    <w:uiPriority w:val="9"/>
    <w:rPr>
      <w:rFonts w:ascii="Calibri" w:hAnsi="Calibri" w:eastAsia="MS Gothic"/>
      <w:color w:val="233E5F"/>
    </w:rPr>
  </w:style>
  <w:style w:type="character" w:customStyle="1" w:styleId="55">
    <w:name w:val="Heading 6 Char"/>
    <w:basedOn w:val="32"/>
    <w:link w:val="7"/>
    <w:semiHidden/>
    <w:uiPriority w:val="9"/>
    <w:rPr>
      <w:rFonts w:ascii="Calibri" w:hAnsi="Calibri" w:eastAsia="MS Gothic"/>
      <w:i/>
      <w:iCs/>
      <w:color w:val="233E5F"/>
    </w:rPr>
  </w:style>
  <w:style w:type="character" w:customStyle="1" w:styleId="56">
    <w:name w:val="Heading 7 Char"/>
    <w:basedOn w:val="32"/>
    <w:link w:val="8"/>
    <w:semiHidden/>
    <w:uiPriority w:val="9"/>
    <w:rPr>
      <w:rFonts w:ascii="Calibri" w:hAnsi="Calibri" w:eastAsia="MS Gothic"/>
      <w:i/>
      <w:iCs/>
      <w:color w:val="3F3F3F"/>
    </w:rPr>
  </w:style>
  <w:style w:type="character" w:customStyle="1" w:styleId="57">
    <w:name w:val="Heading 8 Char"/>
    <w:basedOn w:val="32"/>
    <w:link w:val="9"/>
    <w:semiHidden/>
    <w:uiPriority w:val="9"/>
    <w:rPr>
      <w:rFonts w:ascii="Calibri" w:hAnsi="Calibri" w:eastAsia="MS Gothic"/>
      <w:color w:val="4F81BD"/>
      <w:sz w:val="20"/>
      <w:szCs w:val="20"/>
    </w:rPr>
  </w:style>
  <w:style w:type="character" w:customStyle="1" w:styleId="58">
    <w:name w:val="Heading 9 Char"/>
    <w:basedOn w:val="32"/>
    <w:link w:val="10"/>
    <w:semiHidden/>
    <w:uiPriority w:val="9"/>
    <w:rPr>
      <w:rFonts w:ascii="Calibri" w:hAnsi="Calibri" w:eastAsia="MS Gothic"/>
      <w:i/>
      <w:iCs/>
      <w:color w:val="3F3F3F"/>
      <w:sz w:val="20"/>
      <w:szCs w:val="20"/>
    </w:rPr>
  </w:style>
  <w:style w:type="character" w:customStyle="1" w:styleId="59">
    <w:name w:val="Intense Quote Char"/>
    <w:basedOn w:val="32"/>
    <w:link w:val="39"/>
    <w:uiPriority w:val="30"/>
    <w:rPr>
      <w:b/>
      <w:bCs/>
      <w:i/>
      <w:iCs/>
      <w:color w:val="4F81BD"/>
    </w:rPr>
  </w:style>
  <w:style w:type="character" w:customStyle="1" w:styleId="60">
    <w:name w:val="Subtle Emphasis"/>
    <w:basedOn w:val="32"/>
    <w:qFormat/>
    <w:uiPriority w:val="19"/>
    <w:rPr>
      <w:i/>
      <w:iCs/>
      <w:color w:val="7F7F7F"/>
    </w:rPr>
  </w:style>
  <w:style w:type="character" w:customStyle="1" w:styleId="61">
    <w:name w:val="Intense Emphasis"/>
    <w:basedOn w:val="32"/>
    <w:qFormat/>
    <w:uiPriority w:val="21"/>
    <w:rPr>
      <w:b/>
      <w:bCs/>
      <w:i/>
      <w:iCs/>
      <w:color w:val="4F81BD"/>
    </w:rPr>
  </w:style>
  <w:style w:type="character" w:customStyle="1" w:styleId="62">
    <w:name w:val="Subtle Reference"/>
    <w:basedOn w:val="32"/>
    <w:qFormat/>
    <w:uiPriority w:val="31"/>
    <w:rPr>
      <w:smallCaps/>
      <w:color w:val="C0504D"/>
      <w:u w:val="single"/>
    </w:rPr>
  </w:style>
  <w:style w:type="character" w:customStyle="1" w:styleId="63">
    <w:name w:val="Intense Reference"/>
    <w:basedOn w:val="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64">
    <w:name w:val="Book Title"/>
    <w:basedOn w:val="32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Kingsoft Office_9.1.0.4550_{F1E327BC-269C-435d-A152-05C5408002CA}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joshikannan.neelanar</cp:lastModifiedBy>
  <dcterms:modified xsi:type="dcterms:W3CDTF">2026-07-01T07:30:05Z</dcterms:modified>
  <dc:title>Week 1 — C# Language &amp; Object Foundations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